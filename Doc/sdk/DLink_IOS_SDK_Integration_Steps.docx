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ED1AA3" w14:textId="77777777" w:rsidR="00B03634" w:rsidRDefault="00B03634" w:rsidP="00B03634">
      <w:pPr>
        <w:pStyle w:val="Heading1"/>
        <w:spacing w:after="0"/>
        <w:ind w:left="120"/>
      </w:pPr>
      <w:r>
        <w:rPr>
          <w:rFonts w:ascii="Cambria" w:hAnsi="Cambria"/>
          <w:color w:val="000000"/>
        </w:rPr>
        <w:t>DLink IOS SDK Integration Steps</w:t>
      </w:r>
    </w:p>
    <w:p w14:paraId="1823DDC6" w14:textId="77777777" w:rsidR="00B03634" w:rsidRDefault="00B03634" w:rsidP="00B03634">
      <w:pPr>
        <w:spacing w:after="0"/>
        <w:ind w:left="120"/>
      </w:pPr>
      <w:r>
        <w:rPr>
          <w:rFonts w:ascii="Cambria" w:hAnsi="Cambria"/>
          <w:color w:val="000000"/>
        </w:rPr>
        <w:t>(Native)</w:t>
      </w:r>
    </w:p>
    <w:p w14:paraId="32FFA077" w14:textId="77777777" w:rsidR="00B03634" w:rsidRDefault="00B03634" w:rsidP="00B03634">
      <w:pPr>
        <w:spacing w:after="0"/>
        <w:ind w:left="120"/>
      </w:pPr>
      <w:r>
        <w:br/>
      </w:r>
    </w:p>
    <w:p w14:paraId="13BBBD2A" w14:textId="77777777" w:rsidR="00B03634" w:rsidRDefault="00B03634" w:rsidP="00B03634">
      <w:pPr>
        <w:pStyle w:val="Heading2"/>
        <w:spacing w:after="0"/>
        <w:ind w:left="120"/>
      </w:pPr>
      <w:r>
        <w:rPr>
          <w:rFonts w:ascii="Cambria" w:hAnsi="Cambria"/>
          <w:color w:val="000000"/>
        </w:rPr>
        <w:t>Versions history</w:t>
      </w:r>
    </w:p>
    <w:tbl>
      <w:tblPr>
        <w:tblW w:w="0" w:type="auto"/>
        <w:tblCellSpacing w:w="0" w:type="dxa"/>
        <w:tblInd w:w="115" w:type="dxa"/>
        <w:tblBorders>
          <w:top w:val="single" w:sz="8" w:space="0" w:color="C1C7CD"/>
          <w:left w:val="single" w:sz="8" w:space="0" w:color="C1C7CD"/>
          <w:bottom w:val="single" w:sz="8" w:space="0" w:color="C1C7CD"/>
          <w:right w:val="single" w:sz="8" w:space="0" w:color="C1C7CD"/>
        </w:tblBorders>
        <w:tblLook w:val="04A0" w:firstRow="1" w:lastRow="0" w:firstColumn="1" w:lastColumn="0" w:noHBand="0" w:noVBand="1"/>
      </w:tblPr>
      <w:tblGrid>
        <w:gridCol w:w="2359"/>
        <w:gridCol w:w="3263"/>
        <w:gridCol w:w="6712"/>
      </w:tblGrid>
      <w:tr w:rsidR="00B03634" w14:paraId="380F8934" w14:textId="77777777" w:rsidTr="00A17007">
        <w:trPr>
          <w:trHeight w:val="450"/>
          <w:tblCellSpacing w:w="0" w:type="dxa"/>
        </w:trPr>
        <w:tc>
          <w:tcPr>
            <w:tcW w:w="2638" w:type="dxa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454B61F" w14:textId="77777777" w:rsidR="00B03634" w:rsidRDefault="00B03634" w:rsidP="00A17007">
            <w:pPr>
              <w:spacing w:after="0"/>
              <w:ind w:left="240"/>
            </w:pPr>
            <w:r>
              <w:rPr>
                <w:rFonts w:ascii="Cambria" w:hAnsi="Cambria"/>
                <w:color w:val="000000"/>
              </w:rPr>
              <w:t>Index</w:t>
            </w:r>
          </w:p>
        </w:tc>
        <w:tc>
          <w:tcPr>
            <w:tcW w:w="3594" w:type="dxa"/>
            <w:tcBorders>
              <w:left w:val="single" w:sz="8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0DB9023" w14:textId="77777777" w:rsidR="00B03634" w:rsidRDefault="00B03634" w:rsidP="00A17007">
            <w:pPr>
              <w:spacing w:after="0"/>
              <w:ind w:left="240"/>
            </w:pPr>
            <w:r>
              <w:rPr>
                <w:rFonts w:ascii="Cambria" w:hAnsi="Cambria"/>
                <w:color w:val="000000"/>
              </w:rPr>
              <w:t>Date</w:t>
            </w:r>
          </w:p>
        </w:tc>
        <w:tc>
          <w:tcPr>
            <w:tcW w:w="7808" w:type="dxa"/>
            <w:tcBorders>
              <w:left w:val="single" w:sz="8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235767D" w14:textId="77777777" w:rsidR="00B03634" w:rsidRDefault="00B03634" w:rsidP="00A17007">
            <w:pPr>
              <w:spacing w:after="0"/>
              <w:ind w:left="240"/>
            </w:pPr>
            <w:r>
              <w:rPr>
                <w:rFonts w:ascii="Cambria" w:hAnsi="Cambria"/>
                <w:color w:val="000000"/>
              </w:rPr>
              <w:t>Change logs</w:t>
            </w:r>
          </w:p>
        </w:tc>
      </w:tr>
      <w:tr w:rsidR="00B03634" w14:paraId="3A66A510" w14:textId="77777777" w:rsidTr="00A17007">
        <w:trPr>
          <w:trHeight w:val="465"/>
          <w:tblCellSpacing w:w="0" w:type="dxa"/>
        </w:trPr>
        <w:tc>
          <w:tcPr>
            <w:tcW w:w="2638" w:type="dxa"/>
            <w:tcBorders>
              <w:top w:val="single" w:sz="8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70F6A07" w14:textId="77777777" w:rsidR="00B03634" w:rsidRDefault="00B03634" w:rsidP="00A17007">
            <w:pPr>
              <w:spacing w:after="0"/>
              <w:ind w:left="240"/>
            </w:pPr>
            <w:r>
              <w:rPr>
                <w:rFonts w:ascii="Cambria" w:hAnsi="Cambria"/>
                <w:color w:val="000000"/>
              </w:rPr>
              <w:t>1</w:t>
            </w:r>
          </w:p>
        </w:tc>
        <w:tc>
          <w:tcPr>
            <w:tcW w:w="3594" w:type="dxa"/>
            <w:tcBorders>
              <w:top w:val="single" w:sz="8" w:space="0" w:color="C1C7CD"/>
              <w:left w:val="single" w:sz="8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5637C17" w14:textId="77777777" w:rsidR="00B03634" w:rsidRDefault="00B03634" w:rsidP="00A17007">
            <w:pPr>
              <w:spacing w:after="0"/>
              <w:ind w:left="240"/>
            </w:pPr>
            <w:r>
              <w:rPr>
                <w:rFonts w:ascii="Cambria" w:hAnsi="Cambria"/>
                <w:color w:val="000000"/>
              </w:rPr>
              <w:t>2022/02/22</w:t>
            </w:r>
          </w:p>
        </w:tc>
        <w:tc>
          <w:tcPr>
            <w:tcW w:w="7808" w:type="dxa"/>
            <w:tcBorders>
              <w:top w:val="single" w:sz="8" w:space="0" w:color="C1C7CD"/>
              <w:left w:val="single" w:sz="8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49C4743" w14:textId="77777777" w:rsidR="00B03634" w:rsidRDefault="00B03634" w:rsidP="00A17007">
            <w:pPr>
              <w:spacing w:after="0"/>
              <w:ind w:left="240"/>
            </w:pPr>
            <w:r>
              <w:rPr>
                <w:rFonts w:ascii="Cambria" w:hAnsi="Cambria"/>
                <w:color w:val="000000"/>
              </w:rPr>
              <w:t>Init document</w:t>
            </w:r>
          </w:p>
        </w:tc>
      </w:tr>
      <w:tr w:rsidR="00B03634" w14:paraId="6C934283" w14:textId="77777777" w:rsidTr="00A17007">
        <w:trPr>
          <w:trHeight w:val="465"/>
          <w:tblCellSpacing w:w="0" w:type="dxa"/>
        </w:trPr>
        <w:tc>
          <w:tcPr>
            <w:tcW w:w="2638" w:type="dxa"/>
            <w:tcBorders>
              <w:top w:val="single" w:sz="8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ED73AD8" w14:textId="77777777" w:rsidR="00B03634" w:rsidRDefault="00B03634" w:rsidP="00A17007">
            <w:pPr>
              <w:spacing w:after="0"/>
              <w:ind w:left="240"/>
            </w:pPr>
            <w:r>
              <w:rPr>
                <w:rFonts w:ascii="Cambria" w:hAnsi="Cambria"/>
                <w:color w:val="000000"/>
              </w:rPr>
              <w:t>2</w:t>
            </w:r>
          </w:p>
        </w:tc>
        <w:tc>
          <w:tcPr>
            <w:tcW w:w="3594" w:type="dxa"/>
            <w:tcBorders>
              <w:top w:val="single" w:sz="8" w:space="0" w:color="C1C7CD"/>
              <w:left w:val="single" w:sz="8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1F936C0" w14:textId="77777777" w:rsidR="00B03634" w:rsidRDefault="00B03634" w:rsidP="00A17007">
            <w:pPr>
              <w:spacing w:after="0"/>
              <w:ind w:left="240"/>
            </w:pPr>
            <w:r>
              <w:rPr>
                <w:rFonts w:ascii="Cambria" w:hAnsi="Cambria"/>
                <w:color w:val="000000"/>
              </w:rPr>
              <w:t>2022/02/22</w:t>
            </w:r>
          </w:p>
        </w:tc>
        <w:tc>
          <w:tcPr>
            <w:tcW w:w="7808" w:type="dxa"/>
            <w:tcBorders>
              <w:top w:val="single" w:sz="8" w:space="0" w:color="C1C7CD"/>
              <w:left w:val="single" w:sz="8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0B64C21" w14:textId="77777777" w:rsidR="00B03634" w:rsidRDefault="00B03634" w:rsidP="00A17007">
            <w:pPr>
              <w:spacing w:after="0"/>
              <w:ind w:left="240"/>
            </w:pPr>
            <w:r>
              <w:rPr>
                <w:rFonts w:ascii="Cambria" w:hAnsi="Cambria"/>
                <w:color w:val="000000"/>
              </w:rPr>
              <w:t>Add some comments</w:t>
            </w:r>
          </w:p>
        </w:tc>
      </w:tr>
      <w:tr w:rsidR="00B03634" w14:paraId="496B1C2E" w14:textId="77777777" w:rsidTr="00A17007">
        <w:trPr>
          <w:trHeight w:val="465"/>
          <w:tblCellSpacing w:w="0" w:type="dxa"/>
        </w:trPr>
        <w:tc>
          <w:tcPr>
            <w:tcW w:w="2638" w:type="dxa"/>
            <w:tcBorders>
              <w:top w:val="single" w:sz="8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86B8217" w14:textId="77777777" w:rsidR="00B03634" w:rsidRDefault="00B03634" w:rsidP="00A17007">
            <w:pPr>
              <w:spacing w:after="0"/>
              <w:ind w:left="240"/>
            </w:pPr>
            <w:r>
              <w:rPr>
                <w:rFonts w:ascii="Cambria" w:hAnsi="Cambria"/>
                <w:color w:val="000000"/>
              </w:rPr>
              <w:t>3</w:t>
            </w:r>
          </w:p>
        </w:tc>
        <w:tc>
          <w:tcPr>
            <w:tcW w:w="3594" w:type="dxa"/>
            <w:tcBorders>
              <w:top w:val="single" w:sz="8" w:space="0" w:color="C1C7CD"/>
              <w:left w:val="single" w:sz="8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F6AA450" w14:textId="77777777" w:rsidR="00B03634" w:rsidRDefault="00B03634" w:rsidP="00A17007">
            <w:pPr>
              <w:spacing w:after="0"/>
              <w:ind w:left="240"/>
            </w:pPr>
            <w:r>
              <w:rPr>
                <w:rFonts w:ascii="Cambria" w:hAnsi="Cambria"/>
                <w:color w:val="000000"/>
              </w:rPr>
              <w:t>2022/02/22</w:t>
            </w:r>
          </w:p>
        </w:tc>
        <w:tc>
          <w:tcPr>
            <w:tcW w:w="7808" w:type="dxa"/>
            <w:tcBorders>
              <w:top w:val="single" w:sz="8" w:space="0" w:color="C1C7CD"/>
              <w:left w:val="single" w:sz="8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92E89D9" w14:textId="77777777" w:rsidR="00B03634" w:rsidRDefault="00B03634" w:rsidP="00A17007">
            <w:pPr>
              <w:spacing w:after="0"/>
              <w:ind w:left="240"/>
            </w:pPr>
            <w:r>
              <w:rPr>
                <w:rFonts w:ascii="Cambria" w:hAnsi="Cambria"/>
                <w:color w:val="000000"/>
              </w:rPr>
              <w:t>Update github repo</w:t>
            </w:r>
          </w:p>
        </w:tc>
      </w:tr>
      <w:tr w:rsidR="00B03634" w14:paraId="00D28139" w14:textId="77777777" w:rsidTr="00A17007">
        <w:trPr>
          <w:trHeight w:val="465"/>
          <w:tblCellSpacing w:w="0" w:type="dxa"/>
        </w:trPr>
        <w:tc>
          <w:tcPr>
            <w:tcW w:w="2638" w:type="dxa"/>
            <w:tcBorders>
              <w:top w:val="single" w:sz="8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D24DC17" w14:textId="77777777" w:rsidR="00B03634" w:rsidRDefault="00B03634" w:rsidP="00A17007">
            <w:pPr>
              <w:spacing w:after="0"/>
              <w:ind w:left="240"/>
            </w:pPr>
            <w:r>
              <w:rPr>
                <w:rFonts w:ascii="Cambria" w:hAnsi="Cambria"/>
                <w:color w:val="000000"/>
              </w:rPr>
              <w:t>4</w:t>
            </w:r>
          </w:p>
        </w:tc>
        <w:tc>
          <w:tcPr>
            <w:tcW w:w="3594" w:type="dxa"/>
            <w:tcBorders>
              <w:top w:val="single" w:sz="8" w:space="0" w:color="C1C7CD"/>
              <w:left w:val="single" w:sz="8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A1C2DDA" w14:textId="77777777" w:rsidR="00B03634" w:rsidRDefault="00B03634" w:rsidP="00A17007">
            <w:pPr>
              <w:spacing w:after="0"/>
              <w:ind w:left="240"/>
            </w:pPr>
            <w:r>
              <w:rPr>
                <w:rFonts w:ascii="Cambria" w:hAnsi="Cambria"/>
                <w:color w:val="000000"/>
              </w:rPr>
              <w:t>2022/02/22</w:t>
            </w:r>
          </w:p>
        </w:tc>
        <w:tc>
          <w:tcPr>
            <w:tcW w:w="7808" w:type="dxa"/>
            <w:tcBorders>
              <w:top w:val="single" w:sz="8" w:space="0" w:color="C1C7CD"/>
              <w:left w:val="single" w:sz="8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617F9AF" w14:textId="77777777" w:rsidR="00B03634" w:rsidRDefault="00B03634" w:rsidP="00A17007">
            <w:pPr>
              <w:spacing w:after="0"/>
              <w:ind w:left="240"/>
            </w:pPr>
            <w:r>
              <w:rPr>
                <w:rFonts w:ascii="Cambria" w:hAnsi="Cambria"/>
                <w:color w:val="000000"/>
              </w:rPr>
              <w:t>Config support calls feature</w:t>
            </w:r>
          </w:p>
        </w:tc>
      </w:tr>
      <w:tr w:rsidR="00B03634" w14:paraId="38C0CBED" w14:textId="77777777" w:rsidTr="00A17007">
        <w:trPr>
          <w:trHeight w:val="465"/>
          <w:tblCellSpacing w:w="0" w:type="dxa"/>
        </w:trPr>
        <w:tc>
          <w:tcPr>
            <w:tcW w:w="2638" w:type="dxa"/>
            <w:tcBorders>
              <w:top w:val="single" w:sz="8" w:space="0" w:color="C1C7CD"/>
              <w:bottom w:val="single" w:sz="8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6B42899" w14:textId="77777777" w:rsidR="00B03634" w:rsidRDefault="00B03634" w:rsidP="00A17007">
            <w:pPr>
              <w:spacing w:after="0"/>
              <w:ind w:left="240"/>
            </w:pPr>
            <w:r>
              <w:rPr>
                <w:rFonts w:ascii="Cambria" w:hAnsi="Cambria"/>
                <w:color w:val="000000"/>
              </w:rPr>
              <w:t>5</w:t>
            </w:r>
          </w:p>
        </w:tc>
        <w:tc>
          <w:tcPr>
            <w:tcW w:w="3594" w:type="dxa"/>
            <w:tcBorders>
              <w:top w:val="single" w:sz="8" w:space="0" w:color="C1C7CD"/>
              <w:left w:val="single" w:sz="8" w:space="0" w:color="C1C7CD"/>
              <w:bottom w:val="single" w:sz="8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8863499" w14:textId="77777777" w:rsidR="00B03634" w:rsidRPr="00FD1867" w:rsidRDefault="00B03634" w:rsidP="00A17007">
            <w:pPr>
              <w:spacing w:after="0"/>
              <w:ind w:left="240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2022/02/22</w:t>
            </w:r>
          </w:p>
        </w:tc>
        <w:tc>
          <w:tcPr>
            <w:tcW w:w="7808" w:type="dxa"/>
            <w:tcBorders>
              <w:top w:val="single" w:sz="8" w:space="0" w:color="C1C7CD"/>
              <w:left w:val="single" w:sz="8" w:space="0" w:color="C1C7CD"/>
              <w:bottom w:val="single" w:sz="8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F9CADB4" w14:textId="77777777" w:rsidR="00B03634" w:rsidRDefault="00B03634" w:rsidP="00A17007">
            <w:pPr>
              <w:spacing w:after="0"/>
              <w:ind w:left="240"/>
            </w:pPr>
            <w:r>
              <w:rPr>
                <w:rFonts w:ascii="Cambria" w:hAnsi="Cambria"/>
                <w:color w:val="000000"/>
              </w:rPr>
              <w:t>Edit Info.plist</w:t>
            </w:r>
          </w:p>
        </w:tc>
      </w:tr>
      <w:tr w:rsidR="00B03634" w14:paraId="2229255C" w14:textId="77777777" w:rsidTr="00A17007">
        <w:trPr>
          <w:trHeight w:val="465"/>
          <w:tblCellSpacing w:w="0" w:type="dxa"/>
        </w:trPr>
        <w:tc>
          <w:tcPr>
            <w:tcW w:w="2638" w:type="dxa"/>
            <w:tcBorders>
              <w:top w:val="single" w:sz="8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75C0E8D" w14:textId="77777777" w:rsidR="00B03634" w:rsidRDefault="00B03634" w:rsidP="00A17007">
            <w:pPr>
              <w:spacing w:after="0"/>
              <w:ind w:left="240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6</w:t>
            </w:r>
          </w:p>
        </w:tc>
        <w:tc>
          <w:tcPr>
            <w:tcW w:w="3594" w:type="dxa"/>
            <w:tcBorders>
              <w:top w:val="single" w:sz="8" w:space="0" w:color="C1C7CD"/>
              <w:left w:val="single" w:sz="8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1A70DB2" w14:textId="77777777" w:rsidR="00B03634" w:rsidRDefault="00B03634" w:rsidP="00A17007">
            <w:pPr>
              <w:spacing w:after="0"/>
              <w:ind w:left="240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2022/04/06</w:t>
            </w:r>
          </w:p>
        </w:tc>
        <w:tc>
          <w:tcPr>
            <w:tcW w:w="7808" w:type="dxa"/>
            <w:tcBorders>
              <w:top w:val="single" w:sz="8" w:space="0" w:color="C1C7CD"/>
              <w:left w:val="single" w:sz="8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0C50A4F" w14:textId="77777777" w:rsidR="00B03634" w:rsidRDefault="00B03634" w:rsidP="00A17007">
            <w:pPr>
              <w:spacing w:after="0"/>
              <w:ind w:left="240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Update SDK icon Chat &amp; Call</w:t>
            </w:r>
          </w:p>
        </w:tc>
      </w:tr>
    </w:tbl>
    <w:p w14:paraId="1F8B034A" w14:textId="77777777" w:rsidR="00B03634" w:rsidRDefault="00B03634" w:rsidP="00B03634">
      <w:pPr>
        <w:spacing w:after="0"/>
        <w:ind w:left="120"/>
      </w:pPr>
    </w:p>
    <w:p w14:paraId="3309F64D" w14:textId="77777777" w:rsidR="00B03634" w:rsidRDefault="00B03634" w:rsidP="00B03634">
      <w:pPr>
        <w:spacing w:after="0"/>
        <w:ind w:left="120"/>
      </w:pPr>
    </w:p>
    <w:p w14:paraId="203AC3F3" w14:textId="77777777" w:rsidR="00B03634" w:rsidRDefault="00B03634" w:rsidP="00B03634">
      <w:pPr>
        <w:pStyle w:val="Heading2"/>
        <w:spacing w:after="0"/>
        <w:ind w:left="120"/>
      </w:pPr>
      <w:r>
        <w:rPr>
          <w:rFonts w:ascii="Cambria" w:hAnsi="Cambria"/>
          <w:color w:val="000000"/>
        </w:rPr>
        <w:t>Pre Requisites</w:t>
      </w:r>
    </w:p>
    <w:p w14:paraId="097C068D" w14:textId="77777777" w:rsidR="00B03634" w:rsidRDefault="00B03634" w:rsidP="00B03634">
      <w:pPr>
        <w:numPr>
          <w:ilvl w:val="1"/>
          <w:numId w:val="1"/>
        </w:numPr>
        <w:spacing w:after="0"/>
      </w:pPr>
      <w:r>
        <w:rPr>
          <w:rFonts w:ascii="Cambria" w:hAnsi="Cambria"/>
          <w:color w:val="000000"/>
        </w:rPr>
        <w:t xml:space="preserve">Xcode </w:t>
      </w:r>
      <w:r w:rsidRPr="00FD1867">
        <w:rPr>
          <w:rFonts w:ascii="Cambria" w:hAnsi="Cambria"/>
          <w:color w:val="000000"/>
        </w:rPr>
        <w:t xml:space="preserve"> 13.2.1 (13C100)</w:t>
      </w:r>
      <w:r>
        <w:rPr>
          <w:rFonts w:ascii="Cambria" w:hAnsi="Cambria"/>
          <w:color w:val="000000"/>
        </w:rPr>
        <w:t xml:space="preserve"> (exactly version)</w:t>
      </w:r>
    </w:p>
    <w:p w14:paraId="76141311" w14:textId="77777777" w:rsidR="00B03634" w:rsidRDefault="00B03634" w:rsidP="00B03634">
      <w:pPr>
        <w:numPr>
          <w:ilvl w:val="1"/>
          <w:numId w:val="1"/>
        </w:numPr>
        <w:spacing w:after="0"/>
      </w:pPr>
      <w:r>
        <w:rPr>
          <w:rFonts w:ascii="Cambria" w:hAnsi="Cambria"/>
          <w:color w:val="000000"/>
        </w:rPr>
        <w:t>iOS 10.0 or above</w:t>
      </w:r>
    </w:p>
    <w:p w14:paraId="7B2C7270" w14:textId="77777777" w:rsidR="00B03634" w:rsidRDefault="00B03634" w:rsidP="00B03634">
      <w:pPr>
        <w:numPr>
          <w:ilvl w:val="1"/>
          <w:numId w:val="1"/>
        </w:numPr>
        <w:spacing w:after="0"/>
      </w:pPr>
      <w:r>
        <w:rPr>
          <w:rFonts w:ascii="Cambria" w:hAnsi="Cambria"/>
          <w:color w:val="000000"/>
        </w:rPr>
        <w:t>Swift version 5 (exactly version)</w:t>
      </w:r>
    </w:p>
    <w:p w14:paraId="732F33A3" w14:textId="77777777" w:rsidR="00B03634" w:rsidRDefault="00B03634" w:rsidP="00B03634">
      <w:pPr>
        <w:numPr>
          <w:ilvl w:val="1"/>
          <w:numId w:val="1"/>
        </w:numPr>
        <w:spacing w:after="0"/>
      </w:pPr>
      <w:r>
        <w:rPr>
          <w:rFonts w:ascii="Cambria" w:hAnsi="Cambria"/>
          <w:color w:val="000000"/>
        </w:rPr>
        <w:t>Support bitcode: No</w:t>
      </w:r>
    </w:p>
    <w:p w14:paraId="74DCE547" w14:textId="77777777" w:rsidR="00B03634" w:rsidRDefault="00B03634" w:rsidP="00B03634">
      <w:pPr>
        <w:numPr>
          <w:ilvl w:val="1"/>
          <w:numId w:val="1"/>
        </w:numPr>
        <w:spacing w:after="0"/>
      </w:pPr>
      <w:r>
        <w:rPr>
          <w:rFonts w:ascii="Cambria" w:hAnsi="Cambria"/>
          <w:color w:val="000000"/>
        </w:rPr>
        <w:t>Support Features</w:t>
      </w:r>
    </w:p>
    <w:p w14:paraId="5954D8BE" w14:textId="77777777" w:rsidR="00B03634" w:rsidRDefault="00B03634" w:rsidP="00B03634">
      <w:pPr>
        <w:numPr>
          <w:ilvl w:val="2"/>
          <w:numId w:val="1"/>
        </w:numPr>
        <w:spacing w:after="0"/>
      </w:pPr>
      <w:r>
        <w:rPr>
          <w:rFonts w:ascii="Cambria" w:hAnsi="Cambria"/>
          <w:color w:val="000000"/>
        </w:rPr>
        <w:t>Push notifications</w:t>
      </w:r>
    </w:p>
    <w:p w14:paraId="270BC5EB" w14:textId="77777777" w:rsidR="00B03634" w:rsidRDefault="00B03634" w:rsidP="00B03634">
      <w:pPr>
        <w:numPr>
          <w:ilvl w:val="2"/>
          <w:numId w:val="1"/>
        </w:numPr>
        <w:spacing w:after="0"/>
      </w:pPr>
      <w:r>
        <w:rPr>
          <w:rFonts w:ascii="Cambria" w:hAnsi="Cambria"/>
          <w:color w:val="000000"/>
        </w:rPr>
        <w:t>Apps groups</w:t>
      </w:r>
    </w:p>
    <w:p w14:paraId="09B49A7F" w14:textId="77777777" w:rsidR="00B03634" w:rsidRDefault="00B03634" w:rsidP="00B03634">
      <w:pPr>
        <w:numPr>
          <w:ilvl w:val="2"/>
          <w:numId w:val="1"/>
        </w:numPr>
        <w:spacing w:after="0"/>
      </w:pPr>
      <w:r>
        <w:rPr>
          <w:rFonts w:ascii="Cambria" w:hAnsi="Cambria"/>
          <w:color w:val="000000"/>
        </w:rPr>
        <w:t>Associated domains</w:t>
      </w:r>
    </w:p>
    <w:p w14:paraId="7097B09B" w14:textId="77777777" w:rsidR="00B03634" w:rsidRDefault="00B03634" w:rsidP="00B03634">
      <w:pPr>
        <w:numPr>
          <w:ilvl w:val="2"/>
          <w:numId w:val="1"/>
        </w:numPr>
        <w:spacing w:after="0"/>
      </w:pPr>
      <w:r>
        <w:rPr>
          <w:rFonts w:ascii="Cambria" w:hAnsi="Cambria"/>
          <w:color w:val="000000"/>
        </w:rPr>
        <w:t>Background modes: Audio, Location updates, Voice over IP, Background fetch, Remote notifications</w:t>
      </w:r>
    </w:p>
    <w:p w14:paraId="065F2C8A" w14:textId="77777777" w:rsidR="00B03634" w:rsidRDefault="00B03634" w:rsidP="00B03634">
      <w:pPr>
        <w:numPr>
          <w:ilvl w:val="2"/>
          <w:numId w:val="1"/>
        </w:numPr>
        <w:spacing w:after="0"/>
      </w:pPr>
      <w:r>
        <w:rPr>
          <w:rFonts w:ascii="Cambria" w:hAnsi="Cambria"/>
          <w:color w:val="000000"/>
        </w:rPr>
        <w:t>I-cloud</w:t>
      </w:r>
    </w:p>
    <w:p w14:paraId="0C3C51EC" w14:textId="77777777" w:rsidR="00B03634" w:rsidRDefault="00B03634" w:rsidP="00B03634">
      <w:pPr>
        <w:numPr>
          <w:ilvl w:val="2"/>
          <w:numId w:val="1"/>
        </w:numPr>
        <w:spacing w:after="0"/>
      </w:pPr>
      <w:r>
        <w:rPr>
          <w:rFonts w:ascii="Cambria" w:hAnsi="Cambria"/>
          <w:color w:val="000000"/>
        </w:rPr>
        <w:t>Keychains</w:t>
      </w:r>
    </w:p>
    <w:p w14:paraId="011F8F86" w14:textId="77777777" w:rsidR="00B03634" w:rsidRDefault="00B03634" w:rsidP="00B03634">
      <w:pPr>
        <w:numPr>
          <w:ilvl w:val="2"/>
          <w:numId w:val="1"/>
        </w:numPr>
        <w:spacing w:after="0"/>
      </w:pPr>
      <w:r>
        <w:rPr>
          <w:rFonts w:ascii="Cambria" w:hAnsi="Cambria"/>
          <w:color w:val="000000"/>
        </w:rPr>
        <w:t>Notification extension service</w:t>
      </w:r>
    </w:p>
    <w:p w14:paraId="32D1B16A" w14:textId="77777777" w:rsidR="00B03634" w:rsidRDefault="00B03634" w:rsidP="00B03634">
      <w:pPr>
        <w:numPr>
          <w:ilvl w:val="2"/>
          <w:numId w:val="1"/>
        </w:numPr>
        <w:spacing w:after="0"/>
      </w:pPr>
      <w:r>
        <w:rPr>
          <w:rFonts w:ascii="Cambria" w:hAnsi="Cambria"/>
          <w:color w:val="000000"/>
        </w:rPr>
        <w:t>Sharing extension service</w:t>
      </w:r>
    </w:p>
    <w:p w14:paraId="31901005" w14:textId="77777777" w:rsidR="00B03634" w:rsidRDefault="00B03634" w:rsidP="00B03634">
      <w:pPr>
        <w:spacing w:after="0"/>
        <w:ind w:left="120"/>
      </w:pPr>
      <w:r>
        <w:rPr>
          <w:noProof/>
        </w:rPr>
        <w:drawing>
          <wp:inline distT="0" distB="0" distL="0" distR="0" wp14:anchorId="30FC108B" wp14:editId="51137412">
            <wp:extent cx="5943598" cy="39555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598" cy="395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34CFE" w14:textId="77777777" w:rsidR="00B03634" w:rsidRDefault="00B03634" w:rsidP="00B03634">
      <w:pPr>
        <w:pStyle w:val="Heading2"/>
        <w:spacing w:after="0"/>
        <w:ind w:left="120"/>
      </w:pPr>
      <w:r>
        <w:rPr>
          <w:rFonts w:ascii="Cambria" w:hAnsi="Cambria"/>
          <w:color w:val="000000"/>
        </w:rPr>
        <w:t>1. Add DLink SDK to your project</w:t>
      </w:r>
    </w:p>
    <w:p w14:paraId="256DA52C" w14:textId="77777777" w:rsidR="00B03634" w:rsidRDefault="00B03634" w:rsidP="00B03634">
      <w:pPr>
        <w:numPr>
          <w:ilvl w:val="0"/>
          <w:numId w:val="3"/>
        </w:numPr>
        <w:spacing w:after="0"/>
      </w:pPr>
      <w:r>
        <w:rPr>
          <w:rFonts w:ascii="Cambria" w:hAnsi="Cambria"/>
          <w:b/>
          <w:color w:val="000000"/>
        </w:rPr>
        <w:t> Using Cocoapods</w:t>
      </w:r>
    </w:p>
    <w:p w14:paraId="7A6652A3" w14:textId="77777777" w:rsidR="00B03634" w:rsidRDefault="00B03634" w:rsidP="00B03634">
      <w:pPr>
        <w:spacing w:after="0"/>
        <w:ind w:left="120" w:firstLine="480"/>
      </w:pPr>
      <w:r>
        <w:rPr>
          <w:rFonts w:ascii="Cambria" w:hAnsi="Cambria"/>
          <w:color w:val="000000"/>
        </w:rPr>
        <w:t xml:space="preserve">Integrate Cocoapods </w:t>
      </w:r>
      <w:hyperlink r:id="rId6">
        <w:r>
          <w:rPr>
            <w:rFonts w:ascii="Cambria" w:hAnsi="Cambria"/>
            <w:color w:val="0000FF"/>
            <w:u w:val="single"/>
          </w:rPr>
          <w:t>https://guides.cocoapods.org/using/using-cocoapods.html</w:t>
        </w:r>
      </w:hyperlink>
    </w:p>
    <w:p w14:paraId="427D2642" w14:textId="77777777" w:rsidR="00B03634" w:rsidRDefault="00B03634" w:rsidP="00B03634">
      <w:pPr>
        <w:spacing w:after="0"/>
        <w:ind w:left="120"/>
      </w:pPr>
    </w:p>
    <w:p w14:paraId="5631934F" w14:textId="77777777" w:rsidR="00B03634" w:rsidRPr="00E159DF" w:rsidRDefault="00B03634" w:rsidP="00B03634">
      <w:pPr>
        <w:spacing w:after="0"/>
        <w:ind w:left="120" w:firstLine="480"/>
        <w:rPr>
          <w:rFonts w:ascii="Cambria" w:hAnsi="Cambria"/>
          <w:b/>
          <w:color w:val="000000"/>
        </w:rPr>
      </w:pPr>
      <w:r>
        <w:rPr>
          <w:rFonts w:ascii="Cambria" w:hAnsi="Cambria"/>
          <w:color w:val="000000"/>
        </w:rPr>
        <w:t xml:space="preserve">// </w:t>
      </w:r>
      <w:r w:rsidRPr="00E159DF">
        <w:rPr>
          <w:rFonts w:ascii="Cambria" w:hAnsi="Cambria"/>
          <w:b/>
          <w:color w:val="000000"/>
        </w:rPr>
        <w:t>Edit Pod fil</w:t>
      </w:r>
      <w:r>
        <w:rPr>
          <w:rFonts w:ascii="Cambria" w:hAnsi="Cambria"/>
          <w:b/>
          <w:color w:val="000000"/>
        </w:rPr>
        <w:t>e</w:t>
      </w:r>
    </w:p>
    <w:p w14:paraId="46ED15AA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>def rx_swift_pods</w:t>
      </w:r>
    </w:p>
    <w:p w14:paraId="1064FE0B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  pod 'RxSwift', '~&gt; 6.2.0'</w:t>
      </w:r>
    </w:p>
    <w:p w14:paraId="0D7292F6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  pod 'RxCocoa', '~&gt; 6.2.0'</w:t>
      </w:r>
    </w:p>
    <w:p w14:paraId="7F7CAC39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  pod 'XCoordinator', '~&gt; 2.0'</w:t>
      </w:r>
    </w:p>
    <w:p w14:paraId="6CE80422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  pod 'RxGesture', '~&gt; 4.0.2'</w:t>
      </w:r>
    </w:p>
    <w:p w14:paraId="1BF38F41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  pod 'RxRelay', '~&gt; 6.2.0'</w:t>
      </w:r>
    </w:p>
    <w:p w14:paraId="69CB70AD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>end</w:t>
      </w:r>
    </w:p>
    <w:p w14:paraId="3CAE824D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</w:p>
    <w:p w14:paraId="0DC99B91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>def rx_swift_noti_pods</w:t>
      </w:r>
    </w:p>
    <w:p w14:paraId="0A61CA1E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  pod 'RxSwift', '~&gt; 6.2.0'</w:t>
      </w:r>
    </w:p>
    <w:p w14:paraId="64939C77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  pod 'RxCocoa', '~&gt; 6.2.0'</w:t>
      </w:r>
    </w:p>
    <w:p w14:paraId="0DE66A95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  pod 'RxRelay', '~&gt; 6.2.0'</w:t>
      </w:r>
    </w:p>
    <w:p w14:paraId="5B939870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>end</w:t>
      </w:r>
    </w:p>
    <w:p w14:paraId="484BF760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</w:p>
    <w:p w14:paraId="255DECED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>def database_pods</w:t>
      </w:r>
    </w:p>
    <w:p w14:paraId="1F570BC7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pod 'RealmSwift', '10.12.0'</w:t>
      </w:r>
    </w:p>
    <w:p w14:paraId="696B964D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>end</w:t>
      </w:r>
    </w:p>
    <w:p w14:paraId="5F71ECF9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</w:p>
    <w:p w14:paraId="309D06F7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>def language_pods</w:t>
      </w:r>
    </w:p>
    <w:p w14:paraId="13210AE6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pod 'Localize-Swift', :git =&gt; '</w:t>
      </w:r>
      <w:r w:rsidRPr="00E961B9">
        <w:rPr>
          <w:rFonts w:ascii="Consolas" w:hAnsi="Consolas"/>
          <w:color w:val="000000"/>
        </w:rPr>
        <w:t>https://github.com/Netacom-NetAlo/Localize-iOS</w:t>
      </w:r>
      <w:r w:rsidRPr="00D6314A">
        <w:rPr>
          <w:rFonts w:ascii="Consolas" w:hAnsi="Consolas"/>
          <w:color w:val="000000"/>
        </w:rPr>
        <w:t>'</w:t>
      </w:r>
    </w:p>
    <w:p w14:paraId="75ABD2DF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>end</w:t>
      </w:r>
    </w:p>
    <w:p w14:paraId="5BC5B37D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</w:p>
    <w:p w14:paraId="4A83B3A0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>def netalo_pods</w:t>
      </w:r>
    </w:p>
    <w:p w14:paraId="398EEC93" w14:textId="77777777" w:rsidR="00B03634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bookmarkStart w:id="0" w:name="OLE_LINK1"/>
      <w:bookmarkStart w:id="1" w:name="OLE_LINK2"/>
      <w:r w:rsidRPr="00D6314A">
        <w:rPr>
          <w:rFonts w:ascii="Consolas" w:hAnsi="Consolas"/>
          <w:color w:val="000000"/>
        </w:rPr>
        <w:t xml:space="preserve">  #switch 1 or 2</w:t>
      </w:r>
    </w:p>
    <w:bookmarkEnd w:id="0"/>
    <w:bookmarkEnd w:id="1"/>
    <w:p w14:paraId="3B168903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>#  pod 'NetacomSDKs', :git =&gt; 'http://github.com/Netacom-NetAlo/</w:t>
      </w:r>
      <w:r w:rsidRPr="0024234F">
        <w:rPr>
          <w:rFonts w:ascii="Consolas" w:hAnsi="Consolas"/>
          <w:color w:val="000000"/>
        </w:rPr>
        <w:t>NetaloSDKs</w:t>
      </w:r>
      <w:r>
        <w:rPr>
          <w:rFonts w:ascii="Consolas" w:hAnsi="Consolas"/>
          <w:color w:val="000000"/>
        </w:rPr>
        <w:t>-</w:t>
      </w:r>
      <w:r w:rsidRPr="00D6314A">
        <w:rPr>
          <w:rFonts w:ascii="Consolas" w:hAnsi="Consolas"/>
          <w:color w:val="000000"/>
        </w:rPr>
        <w:t xml:space="preserve">iOS', branch: </w:t>
      </w:r>
      <w:bookmarkStart w:id="2" w:name="OLE_LINK5"/>
      <w:bookmarkStart w:id="3" w:name="OLE_LINK6"/>
      <w:r>
        <w:rPr>
          <w:rFonts w:ascii="Consolas" w:hAnsi="Consolas"/>
          <w:color w:val="000000"/>
        </w:rPr>
        <w:t>'YOUR-BRANCH-SIMULATOR</w:t>
      </w:r>
      <w:r w:rsidRPr="00D6314A">
        <w:rPr>
          <w:rFonts w:ascii="Consolas" w:hAnsi="Consolas"/>
          <w:color w:val="000000"/>
        </w:rPr>
        <w:t>'</w:t>
      </w:r>
      <w:bookmarkEnd w:id="2"/>
      <w:bookmarkEnd w:id="3"/>
    </w:p>
    <w:p w14:paraId="6A93081C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pod 'NetacomSDKs', :git =&gt; 'https://github.com/Netacom-NetAlo/NetaloSDKs-iOS', branch: </w:t>
      </w:r>
      <w:r>
        <w:rPr>
          <w:rFonts w:ascii="Consolas" w:hAnsi="Consolas"/>
          <w:color w:val="000000"/>
        </w:rPr>
        <w:t>'YOUR-BRANCH</w:t>
      </w:r>
      <w:r w:rsidRPr="00D6314A">
        <w:rPr>
          <w:rFonts w:ascii="Consolas" w:hAnsi="Consolas"/>
          <w:color w:val="000000"/>
        </w:rPr>
        <w:t>'</w:t>
      </w:r>
    </w:p>
    <w:p w14:paraId="25AB1A14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noti_netalo_pods</w:t>
      </w:r>
    </w:p>
    <w:p w14:paraId="30142711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>end</w:t>
      </w:r>
    </w:p>
    <w:p w14:paraId="102B7AB0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</w:p>
    <w:p w14:paraId="6F0E7EA9" w14:textId="77777777" w:rsidR="00B03634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>def noti_netalo_pods</w:t>
      </w:r>
    </w:p>
    <w:p w14:paraId="1A1E1999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#switch 1 or 2</w:t>
      </w:r>
    </w:p>
    <w:p w14:paraId="0FC8D455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#  </w:t>
      </w:r>
      <w:r w:rsidRPr="00D6314A">
        <w:rPr>
          <w:rFonts w:ascii="Consolas" w:hAnsi="Consolas"/>
          <w:color w:val="000000"/>
        </w:rPr>
        <w:t xml:space="preserve">pod 'NotificationSDK', :git =&gt; 'https://github.com/Netacom-NetAlo/NotiSDKs-iOS', branch: </w:t>
      </w:r>
      <w:r>
        <w:rPr>
          <w:rFonts w:ascii="Consolas" w:hAnsi="Consolas"/>
          <w:color w:val="000000"/>
        </w:rPr>
        <w:t>'YOUR-BRANCH-SIMULATOR</w:t>
      </w:r>
      <w:r w:rsidRPr="00D6314A">
        <w:rPr>
          <w:rFonts w:ascii="Consolas" w:hAnsi="Consolas"/>
          <w:color w:val="000000"/>
        </w:rPr>
        <w:t>'</w:t>
      </w:r>
    </w:p>
    <w:p w14:paraId="26867AE0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bookmarkStart w:id="4" w:name="OLE_LINK3"/>
      <w:bookmarkStart w:id="5" w:name="OLE_LINK4"/>
      <w:r w:rsidRPr="00D6314A">
        <w:rPr>
          <w:rFonts w:ascii="Consolas" w:hAnsi="Consolas"/>
          <w:color w:val="000000"/>
        </w:rPr>
        <w:t xml:space="preserve">  pod 'NotificationSDK', :git =&gt; 'https://github.com/Netacom-NetAlo/NotiSDKs-iOS', branch: </w:t>
      </w:r>
      <w:r>
        <w:rPr>
          <w:rFonts w:ascii="Consolas" w:hAnsi="Consolas"/>
          <w:color w:val="000000"/>
        </w:rPr>
        <w:t>'YOUR-BRANCH'</w:t>
      </w:r>
    </w:p>
    <w:bookmarkEnd w:id="4"/>
    <w:bookmarkEnd w:id="5"/>
    <w:p w14:paraId="1024AD7B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>end</w:t>
      </w:r>
    </w:p>
    <w:p w14:paraId="6A2013CF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</w:p>
    <w:p w14:paraId="6BA4DB04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>def support_noti_pods</w:t>
      </w:r>
    </w:p>
    <w:p w14:paraId="2E731B18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pod 'ZIPFoundation', '~&gt; 0.9'</w:t>
      </w:r>
    </w:p>
    <w:p w14:paraId="10E33E44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pod 'JitsiMeetSDK', git: 'https://github.com/Netacom-NetAlo/JitsiSDK-iOS.git', branch: 'dev_1.2'</w:t>
      </w:r>
    </w:p>
    <w:p w14:paraId="78D8624F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>end</w:t>
      </w:r>
    </w:p>
    <w:p w14:paraId="204065F7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</w:p>
    <w:p w14:paraId="6194728B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>def common_pods</w:t>
      </w:r>
    </w:p>
    <w:p w14:paraId="16FB3915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pod 'MessageKit', :git =&gt; 'https://github.com/</w:t>
      </w:r>
      <w:r w:rsidRPr="00A82284">
        <w:t xml:space="preserve"> </w:t>
      </w:r>
      <w:r w:rsidRPr="00A82284">
        <w:rPr>
          <w:rFonts w:ascii="Consolas" w:hAnsi="Consolas"/>
          <w:color w:val="000000"/>
        </w:rPr>
        <w:t>Netacom-NetAlo/Messagekit-iOS</w:t>
      </w:r>
      <w:r w:rsidRPr="00D6314A">
        <w:rPr>
          <w:rFonts w:ascii="Consolas" w:hAnsi="Consolas"/>
          <w:color w:val="000000"/>
        </w:rPr>
        <w:t>'</w:t>
      </w:r>
    </w:p>
    <w:p w14:paraId="3EC99466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pod 'SwiftLinkPreview', :git =&gt; 'https://github.com/Netacom-NetAlo/SwiftLinkPreview', branch: 'dev_1.0'</w:t>
      </w:r>
    </w:p>
    <w:p w14:paraId="564EE89E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pod 'Kingfisher', '6.1.1'</w:t>
      </w:r>
    </w:p>
    <w:p w14:paraId="2C3ECDE4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support_noti_pods</w:t>
      </w:r>
    </w:p>
    <w:p w14:paraId="006D6B2A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>end</w:t>
      </w:r>
    </w:p>
    <w:p w14:paraId="00B4DABE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</w:p>
    <w:p w14:paraId="35384C25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>def tracking_pods</w:t>
      </w:r>
    </w:p>
    <w:p w14:paraId="4BCDF15B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pod 'Firebase/Analytics', '6.21.0'</w:t>
      </w:r>
    </w:p>
    <w:p w14:paraId="36B10D4F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pod 'Firebase/Crashlytics', '6.21.0'</w:t>
      </w:r>
    </w:p>
    <w:p w14:paraId="41585861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pod 'FBSDKCoreKit', '8.2.0'</w:t>
      </w:r>
    </w:p>
    <w:p w14:paraId="7543626B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pod 'AppsFlyerFramework', '5.2.0'</w:t>
      </w:r>
    </w:p>
    <w:p w14:paraId="35239344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pod 'Sentry', :git =&gt; 'https://github.com/getsentry/sentry-cocoa.git', :tag =&gt; "4.3.1"</w:t>
      </w:r>
    </w:p>
    <w:p w14:paraId="30D55CDD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>end</w:t>
      </w:r>
    </w:p>
    <w:p w14:paraId="045856DE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</w:p>
    <w:p w14:paraId="4C092830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>def secret_pods</w:t>
      </w:r>
    </w:p>
    <w:p w14:paraId="1657935B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pod 'SignalCoreKit', git: 'https://github.com/signalapp/SignalCoreKit.git', :commit =&gt; 'eea6884e55261bf157ad6054c72c3c51d7788d4c'</w:t>
      </w:r>
    </w:p>
    <w:p w14:paraId="38BCBC56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pod 'AxolotlKit', git: 'https://github.com/signalapp/SignalProtocolKit.git', branch: 'master'</w:t>
      </w:r>
    </w:p>
    <w:p w14:paraId="3B920483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pod 'HKDFKit', git: 'https://github.com/signalapp/HKDFKit.git'</w:t>
      </w:r>
    </w:p>
    <w:p w14:paraId="6BC3E430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pod 'Curve25519Kit', git: 'https://github.com/signalapp/Curve25519Kit'</w:t>
      </w:r>
    </w:p>
    <w:p w14:paraId="5515F408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pod 'GRKOpenSSLFramework', git: 'https://github.com/signalapp/GRKOpenSSLFramework', branch: 'mkirk/1.0.2t'</w:t>
      </w:r>
    </w:p>
    <w:p w14:paraId="463FB4A4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>end</w:t>
      </w:r>
    </w:p>
    <w:p w14:paraId="1501DA56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</w:p>
    <w:p w14:paraId="0321D828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>def socket_pods</w:t>
      </w:r>
    </w:p>
    <w:p w14:paraId="446E31E0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pod 'Socket.IO-Client-Swift', '14.0.0'</w:t>
      </w:r>
    </w:p>
    <w:p w14:paraId="527C32D2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>end</w:t>
      </w:r>
    </w:p>
    <w:p w14:paraId="01B687F9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</w:p>
    <w:p w14:paraId="528AFB3A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>def testing_pods</w:t>
      </w:r>
    </w:p>
    <w:p w14:paraId="38D4BA83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>#    pod 'Quick', '~&gt; 1.0'</w:t>
      </w:r>
    </w:p>
    <w:p w14:paraId="54040749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>#    pod 'Nimble', '~&gt; 7.0'</w:t>
      </w:r>
    </w:p>
    <w:p w14:paraId="3998513D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>end</w:t>
      </w:r>
    </w:p>
    <w:p w14:paraId="23716335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</w:p>
    <w:p w14:paraId="4FF7BE1F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>def resolver</w:t>
      </w:r>
    </w:p>
    <w:p w14:paraId="6E458B3E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pod 'Resolver', tag: '1.4.4', git: 'https://github.com/thanhphong-tran/Resolver'</w:t>
      </w:r>
    </w:p>
    <w:p w14:paraId="7CFBBD82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>end</w:t>
      </w:r>
    </w:p>
    <w:p w14:paraId="60A22B52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</w:p>
    <w:p w14:paraId="4864D5CF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>def component_pods</w:t>
      </w:r>
    </w:p>
    <w:p w14:paraId="5F6B4B0D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pod 'Carbon', '~&gt; 1.0.0-rc.6'</w:t>
      </w:r>
    </w:p>
    <w:p w14:paraId="322B1E4B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pod 'Kingfisher', '6.1.1'</w:t>
      </w:r>
    </w:p>
    <w:p w14:paraId="3B3604A7" w14:textId="77777777" w:rsidR="00B03634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>end</w:t>
      </w:r>
    </w:p>
    <w:p w14:paraId="225D599B" w14:textId="77777777" w:rsidR="00B03634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</w:p>
    <w:p w14:paraId="7243481A" w14:textId="77777777" w:rsidR="00B03634" w:rsidRPr="001E0CA8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1E0CA8">
        <w:rPr>
          <w:rFonts w:ascii="Consolas" w:hAnsi="Consolas"/>
          <w:color w:val="000000"/>
        </w:rPr>
        <w:t>def gif_pods</w:t>
      </w:r>
    </w:p>
    <w:p w14:paraId="1A320183" w14:textId="77777777" w:rsidR="00B03634" w:rsidRPr="001E0CA8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1E0CA8">
        <w:rPr>
          <w:rFonts w:ascii="Consolas" w:hAnsi="Consolas"/>
          <w:color w:val="000000"/>
        </w:rPr>
        <w:t xml:space="preserve">  pod 'lottie-ios', '3.2.3'</w:t>
      </w:r>
    </w:p>
    <w:p w14:paraId="0B70C001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1E0CA8">
        <w:rPr>
          <w:rFonts w:ascii="Consolas" w:hAnsi="Consolas"/>
          <w:color w:val="000000"/>
        </w:rPr>
        <w:t>end</w:t>
      </w:r>
    </w:p>
    <w:p w14:paraId="7F82AFCA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</w:p>
    <w:p w14:paraId="539ED8E2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># ======================================TARGET PODS==========================================</w:t>
      </w:r>
    </w:p>
    <w:p w14:paraId="0FF343BA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>def app_pods</w:t>
      </w:r>
    </w:p>
    <w:p w14:paraId="0279E016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resolver</w:t>
      </w:r>
    </w:p>
    <w:p w14:paraId="1896513C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rx_swift_pods</w:t>
      </w:r>
    </w:p>
    <w:p w14:paraId="59B728D7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component_pods</w:t>
      </w:r>
    </w:p>
    <w:p w14:paraId="62A699DE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secret_pods</w:t>
      </w:r>
    </w:p>
    <w:p w14:paraId="2C69CAB7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database_pods</w:t>
      </w:r>
    </w:p>
    <w:p w14:paraId="7192ABFD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language_pods</w:t>
      </w:r>
    </w:p>
    <w:p w14:paraId="22DCFD20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tracking_pods</w:t>
      </w:r>
    </w:p>
    <w:p w14:paraId="12E783FA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socket_pods</w:t>
      </w:r>
    </w:p>
    <w:p w14:paraId="56BECF02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common_pods</w:t>
      </w:r>
    </w:p>
    <w:p w14:paraId="71185A9D" w14:textId="77777777" w:rsidR="00B03634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netalo_pods</w:t>
      </w:r>
    </w:p>
    <w:p w14:paraId="4E591F89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</w:t>
      </w:r>
      <w:r w:rsidRPr="001E0CA8">
        <w:rPr>
          <w:rFonts w:ascii="Consolas" w:hAnsi="Consolas"/>
          <w:color w:val="000000"/>
        </w:rPr>
        <w:t>gif_pods</w:t>
      </w:r>
    </w:p>
    <w:p w14:paraId="4C1BB731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>end</w:t>
      </w:r>
    </w:p>
    <w:p w14:paraId="5E4FA645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</w:p>
    <w:p w14:paraId="30AA8C3E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>target 'VNDirectSDKDemo' do</w:t>
      </w:r>
    </w:p>
    <w:p w14:paraId="19D304F0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app_pods</w:t>
      </w:r>
    </w:p>
    <w:p w14:paraId="4F711991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>end</w:t>
      </w:r>
    </w:p>
    <w:p w14:paraId="40EEBA39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</w:p>
    <w:p w14:paraId="216B01CA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># ============================Notification Extension================================</w:t>
      </w:r>
    </w:p>
    <w:p w14:paraId="21305722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>def app_notification_pods</w:t>
      </w:r>
    </w:p>
    <w:p w14:paraId="568B8865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database_pods</w:t>
      </w:r>
    </w:p>
    <w:p w14:paraId="41FC6AC0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rx_swift_noti_pods</w:t>
      </w:r>
    </w:p>
    <w:p w14:paraId="0B981C59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resolver</w:t>
      </w:r>
    </w:p>
    <w:p w14:paraId="65843894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noti_netalo_pods</w:t>
      </w:r>
    </w:p>
    <w:p w14:paraId="1C7B7317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secret_pods</w:t>
      </w:r>
    </w:p>
    <w:p w14:paraId="46FAED5B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socket_pods</w:t>
      </w:r>
    </w:p>
    <w:p w14:paraId="23709826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language_pods</w:t>
      </w:r>
    </w:p>
    <w:p w14:paraId="3189A659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support_noti_pods</w:t>
      </w:r>
    </w:p>
    <w:p w14:paraId="08BF752F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>end</w:t>
      </w:r>
    </w:p>
    <w:p w14:paraId="33FF3F2D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</w:p>
    <w:p w14:paraId="6227768A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>target 'NotificationExtension' do</w:t>
      </w:r>
    </w:p>
    <w:p w14:paraId="1EFB7A21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app_notification_pods</w:t>
      </w:r>
    </w:p>
    <w:p w14:paraId="30891057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>end</w:t>
      </w:r>
    </w:p>
    <w:p w14:paraId="1544B6F8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</w:p>
    <w:p w14:paraId="082C0803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># ============================Share Extension=======================================</w:t>
      </w:r>
    </w:p>
    <w:p w14:paraId="1C3C0C3F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</w:p>
    <w:p w14:paraId="46AE865B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</w:p>
    <w:p w14:paraId="3065371D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</w:p>
    <w:p w14:paraId="36001626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># Disable Bitcode because of JitsiMeetSDK</w:t>
      </w:r>
    </w:p>
    <w:p w14:paraId="3C5E75A3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>post_install do |installer|</w:t>
      </w:r>
    </w:p>
    <w:p w14:paraId="0ED3D326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installer.pods_project.targets.each do |target|</w:t>
      </w:r>
    </w:p>
    <w:p w14:paraId="6F57FF9D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  target.build_configurations.each do |config|</w:t>
      </w:r>
    </w:p>
    <w:p w14:paraId="1DF62DB0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    config.build_settings['ENABLE_BITCODE'] = 'NO'</w:t>
      </w:r>
    </w:p>
    <w:p w14:paraId="084371F6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    config.build_settings['ARCHS'] = 'arm64 x86_64'</w:t>
      </w:r>
    </w:p>
    <w:p w14:paraId="1E77A69D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  end</w:t>
      </w:r>
    </w:p>
    <w:p w14:paraId="6F3F8A02" w14:textId="77777777" w:rsidR="00B03634" w:rsidRPr="00D6314A" w:rsidRDefault="00B03634" w:rsidP="00B03634">
      <w:pPr>
        <w:tabs>
          <w:tab w:val="left" w:pos="321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 xml:space="preserve">  end</w:t>
      </w:r>
    </w:p>
    <w:p w14:paraId="739E58AC" w14:textId="77777777" w:rsidR="00B03634" w:rsidRPr="00D6314A" w:rsidRDefault="00B03634" w:rsidP="00B03634">
      <w:pPr>
        <w:spacing w:after="0"/>
        <w:ind w:left="840"/>
        <w:rPr>
          <w:rFonts w:ascii="Consolas" w:hAnsi="Consolas"/>
          <w:color w:val="000000"/>
        </w:rPr>
      </w:pPr>
      <w:r w:rsidRPr="00D6314A">
        <w:rPr>
          <w:rFonts w:ascii="Consolas" w:hAnsi="Consolas"/>
          <w:color w:val="000000"/>
        </w:rPr>
        <w:t>end</w:t>
      </w:r>
    </w:p>
    <w:p w14:paraId="1CBCB8B2" w14:textId="77777777" w:rsidR="00B03634" w:rsidRDefault="00B03634" w:rsidP="00B03634">
      <w:pPr>
        <w:spacing w:after="0"/>
        <w:ind w:left="120"/>
      </w:pPr>
      <w:r>
        <w:br/>
      </w:r>
    </w:p>
    <w:p w14:paraId="0F064209" w14:textId="77777777" w:rsidR="00B03634" w:rsidRDefault="00B03634" w:rsidP="00B03634">
      <w:pPr>
        <w:spacing w:after="0"/>
        <w:ind w:left="120"/>
      </w:pPr>
      <w:r>
        <w:rPr>
          <w:rFonts w:ascii="Cambria" w:hAnsi="Cambria"/>
          <w:color w:val="000000"/>
        </w:rPr>
        <w:t>Replace the YOUR-BRANCH in actual implement</w:t>
      </w:r>
    </w:p>
    <w:p w14:paraId="7E1FFDAD" w14:textId="77777777" w:rsidR="00B03634" w:rsidRDefault="00B03634" w:rsidP="00B03634">
      <w:pPr>
        <w:spacing w:after="0"/>
      </w:pPr>
    </w:p>
    <w:p w14:paraId="2C53CEB5" w14:textId="77777777" w:rsidR="00B03634" w:rsidRPr="00E159DF" w:rsidRDefault="00B03634" w:rsidP="00B03634">
      <w:pPr>
        <w:spacing w:after="0"/>
        <w:ind w:left="120" w:firstLine="480"/>
        <w:rPr>
          <w:rFonts w:ascii="Cambria" w:hAnsi="Cambria"/>
          <w:b/>
          <w:color w:val="000000"/>
        </w:rPr>
      </w:pPr>
      <w:r w:rsidRPr="00E159DF">
        <w:rPr>
          <w:b/>
        </w:rPr>
        <w:t>//</w:t>
      </w:r>
      <w:r w:rsidRPr="00E159DF">
        <w:rPr>
          <w:rFonts w:ascii="Cambria" w:hAnsi="Cambria"/>
          <w:b/>
          <w:color w:val="000000"/>
        </w:rPr>
        <w:t xml:space="preserve"> Info.plist</w:t>
      </w:r>
    </w:p>
    <w:p w14:paraId="262DCF25" w14:textId="77777777" w:rsidR="00B03634" w:rsidRDefault="00B03634" w:rsidP="00B03634">
      <w:pPr>
        <w:spacing w:after="0"/>
        <w:ind w:left="720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Edit Info.plist File (See demo for more details)</w:t>
      </w:r>
    </w:p>
    <w:p w14:paraId="46708CAB" w14:textId="77777777" w:rsidR="00B03634" w:rsidRDefault="00B03634" w:rsidP="00B03634">
      <w:pPr>
        <w:spacing w:after="0"/>
        <w:ind w:left="720"/>
      </w:pPr>
    </w:p>
    <w:p w14:paraId="66D147DF" w14:textId="77777777" w:rsidR="00B03634" w:rsidRDefault="00B03634" w:rsidP="00B03634">
      <w:pPr>
        <w:spacing w:after="0"/>
        <w:ind w:left="720"/>
      </w:pPr>
      <w:r>
        <w:rPr>
          <w:rFonts w:ascii="Consolas" w:hAnsi="Consolas"/>
          <w:b/>
          <w:color w:val="000000"/>
        </w:rPr>
        <w:t>&lt;key&gt;</w:t>
      </w:r>
      <w:r>
        <w:rPr>
          <w:rFonts w:ascii="Consolas" w:hAnsi="Consolas"/>
          <w:color w:val="000000"/>
        </w:rPr>
        <w:t>NSCameraUsageDescription</w:t>
      </w:r>
      <w:r>
        <w:rPr>
          <w:rFonts w:ascii="Consolas" w:hAnsi="Consolas"/>
          <w:b/>
          <w:color w:val="000000"/>
        </w:rPr>
        <w:t>&lt;/key&gt;</w:t>
      </w:r>
    </w:p>
    <w:p w14:paraId="05BF285B" w14:textId="77777777" w:rsidR="00B03634" w:rsidRDefault="00B03634" w:rsidP="00B03634">
      <w:pPr>
        <w:spacing w:after="0"/>
        <w:ind w:left="720"/>
      </w:pPr>
      <w:r>
        <w:rPr>
          <w:rFonts w:ascii="Consolas" w:hAnsi="Consolas"/>
          <w:b/>
          <w:color w:val="000000"/>
        </w:rPr>
        <w:t>&lt;string&gt;</w:t>
      </w:r>
      <w:r>
        <w:rPr>
          <w:rFonts w:ascii="Consolas" w:hAnsi="Consolas"/>
          <w:color w:val="000000"/>
        </w:rPr>
        <w:t>Sending photo and video call</w:t>
      </w:r>
      <w:r>
        <w:rPr>
          <w:rFonts w:ascii="Consolas" w:hAnsi="Consolas"/>
          <w:b/>
          <w:color w:val="000000"/>
        </w:rPr>
        <w:t>&lt;/string&gt;</w:t>
      </w:r>
    </w:p>
    <w:p w14:paraId="117BE595" w14:textId="77777777" w:rsidR="00B03634" w:rsidRDefault="00B03634" w:rsidP="00B03634">
      <w:pPr>
        <w:spacing w:after="0"/>
        <w:ind w:left="720"/>
      </w:pPr>
      <w:r>
        <w:rPr>
          <w:rFonts w:ascii="Consolas" w:hAnsi="Consolas"/>
          <w:b/>
          <w:color w:val="000000"/>
        </w:rPr>
        <w:t>&lt;key&gt;</w:t>
      </w:r>
      <w:r>
        <w:rPr>
          <w:rFonts w:ascii="Consolas" w:hAnsi="Consolas"/>
          <w:color w:val="000000"/>
        </w:rPr>
        <w:t>NSContactsUsageDescription</w:t>
      </w:r>
      <w:r>
        <w:rPr>
          <w:rFonts w:ascii="Consolas" w:hAnsi="Consolas"/>
          <w:b/>
          <w:color w:val="000000"/>
        </w:rPr>
        <w:t>&lt;/key&gt;</w:t>
      </w:r>
    </w:p>
    <w:p w14:paraId="59233349" w14:textId="77777777" w:rsidR="00B03634" w:rsidRDefault="00B03634" w:rsidP="00B03634">
      <w:pPr>
        <w:spacing w:after="0"/>
        <w:ind w:left="720"/>
      </w:pPr>
      <w:r>
        <w:rPr>
          <w:rFonts w:ascii="Consolas" w:hAnsi="Consolas"/>
          <w:b/>
          <w:color w:val="000000"/>
        </w:rPr>
        <w:t>&lt;string&gt;</w:t>
      </w:r>
      <w:r>
        <w:rPr>
          <w:rFonts w:ascii="Consolas" w:hAnsi="Consolas"/>
          <w:color w:val="000000"/>
        </w:rPr>
        <w:t>NetAlo will continously upload your contacts to its heavily encrypted cloud servers to let you connect with your friends quickly</w:t>
      </w:r>
      <w:r>
        <w:rPr>
          <w:rFonts w:ascii="Consolas" w:hAnsi="Consolas"/>
          <w:b/>
          <w:color w:val="000000"/>
        </w:rPr>
        <w:t>&lt;/string&gt;</w:t>
      </w:r>
    </w:p>
    <w:p w14:paraId="36734D2A" w14:textId="77777777" w:rsidR="00B03634" w:rsidRDefault="00B03634" w:rsidP="00B03634">
      <w:pPr>
        <w:spacing w:after="0"/>
        <w:ind w:left="720"/>
      </w:pPr>
      <w:r>
        <w:rPr>
          <w:rFonts w:ascii="Consolas" w:hAnsi="Consolas"/>
          <w:b/>
          <w:color w:val="000000"/>
        </w:rPr>
        <w:t>&lt;key&gt;</w:t>
      </w:r>
      <w:r>
        <w:rPr>
          <w:rFonts w:ascii="Consolas" w:hAnsi="Consolas"/>
          <w:color w:val="000000"/>
        </w:rPr>
        <w:t>NSLocationAlwaysAndWhenInUseUsageDescription</w:t>
      </w:r>
      <w:r>
        <w:rPr>
          <w:rFonts w:ascii="Consolas" w:hAnsi="Consolas"/>
          <w:b/>
          <w:color w:val="000000"/>
        </w:rPr>
        <w:t>&lt;/key&gt;</w:t>
      </w:r>
    </w:p>
    <w:p w14:paraId="00640F57" w14:textId="77777777" w:rsidR="00B03634" w:rsidRDefault="00B03634" w:rsidP="00B03634">
      <w:pPr>
        <w:spacing w:after="0"/>
        <w:ind w:left="720"/>
      </w:pPr>
      <w:r>
        <w:rPr>
          <w:rFonts w:ascii="Consolas" w:hAnsi="Consolas"/>
          <w:b/>
          <w:color w:val="000000"/>
        </w:rPr>
        <w:t>&lt;string&gt;</w:t>
      </w:r>
      <w:r>
        <w:rPr>
          <w:rFonts w:ascii="Consolas" w:hAnsi="Consolas"/>
          <w:color w:val="000000"/>
        </w:rPr>
        <w:t>If you’d like to share your Location with friends, DLink needs location access to use this feature</w:t>
      </w:r>
      <w:r>
        <w:rPr>
          <w:rFonts w:ascii="Consolas" w:hAnsi="Consolas"/>
          <w:b/>
          <w:color w:val="000000"/>
        </w:rPr>
        <w:t>&lt;/string&gt;</w:t>
      </w:r>
    </w:p>
    <w:p w14:paraId="19AD303C" w14:textId="77777777" w:rsidR="00B03634" w:rsidRDefault="00B03634" w:rsidP="00B03634">
      <w:pPr>
        <w:spacing w:after="0"/>
        <w:ind w:left="720"/>
      </w:pPr>
      <w:r>
        <w:rPr>
          <w:rFonts w:ascii="Consolas" w:hAnsi="Consolas"/>
          <w:b/>
          <w:color w:val="000000"/>
        </w:rPr>
        <w:t>&lt;key&gt;</w:t>
      </w:r>
      <w:r>
        <w:rPr>
          <w:rFonts w:ascii="Consolas" w:hAnsi="Consolas"/>
          <w:color w:val="000000"/>
        </w:rPr>
        <w:t>NSLocationAlwaysUsageDescription</w:t>
      </w:r>
      <w:r>
        <w:rPr>
          <w:rFonts w:ascii="Consolas" w:hAnsi="Consolas"/>
          <w:b/>
          <w:color w:val="000000"/>
        </w:rPr>
        <w:t>&lt;/key&gt;</w:t>
      </w:r>
    </w:p>
    <w:p w14:paraId="2420270C" w14:textId="77777777" w:rsidR="00B03634" w:rsidRDefault="00B03634" w:rsidP="00B03634">
      <w:pPr>
        <w:spacing w:after="0"/>
        <w:ind w:left="720"/>
      </w:pPr>
      <w:r>
        <w:rPr>
          <w:rFonts w:ascii="Consolas" w:hAnsi="Consolas"/>
          <w:b/>
          <w:color w:val="000000"/>
        </w:rPr>
        <w:t>&lt;string&gt;</w:t>
      </w:r>
      <w:r>
        <w:rPr>
          <w:rFonts w:ascii="Consolas" w:hAnsi="Consolas"/>
          <w:color w:val="000000"/>
        </w:rPr>
        <w:t>If you’d like to share your Live Location with friends, DLink needs location access when the app is in background</w:t>
      </w:r>
      <w:r>
        <w:rPr>
          <w:rFonts w:ascii="Consolas" w:hAnsi="Consolas"/>
          <w:b/>
          <w:color w:val="000000"/>
        </w:rPr>
        <w:t>&lt;/string&gt;</w:t>
      </w:r>
    </w:p>
    <w:p w14:paraId="0086B084" w14:textId="77777777" w:rsidR="00B03634" w:rsidRDefault="00B03634" w:rsidP="00B03634">
      <w:pPr>
        <w:spacing w:after="0"/>
        <w:ind w:left="720"/>
      </w:pPr>
      <w:r>
        <w:rPr>
          <w:rFonts w:ascii="Consolas" w:hAnsi="Consolas"/>
          <w:b/>
          <w:color w:val="000000"/>
        </w:rPr>
        <w:t>&lt;key&gt;</w:t>
      </w:r>
      <w:r>
        <w:rPr>
          <w:rFonts w:ascii="Consolas" w:hAnsi="Consolas"/>
          <w:color w:val="000000"/>
        </w:rPr>
        <w:t>NSLocationWhenInUseUsageDescription</w:t>
      </w:r>
      <w:r>
        <w:rPr>
          <w:rFonts w:ascii="Consolas" w:hAnsi="Consolas"/>
          <w:b/>
          <w:color w:val="000000"/>
        </w:rPr>
        <w:t>&lt;/key&gt;</w:t>
      </w:r>
    </w:p>
    <w:p w14:paraId="4A2E63A3" w14:textId="77777777" w:rsidR="00B03634" w:rsidRDefault="00B03634" w:rsidP="00B03634">
      <w:pPr>
        <w:spacing w:after="0"/>
        <w:ind w:left="720"/>
      </w:pPr>
      <w:r>
        <w:rPr>
          <w:rFonts w:ascii="Consolas" w:hAnsi="Consolas"/>
          <w:b/>
          <w:color w:val="000000"/>
        </w:rPr>
        <w:t>&lt;string&gt;</w:t>
      </w:r>
      <w:r>
        <w:rPr>
          <w:rFonts w:ascii="Consolas" w:hAnsi="Consolas"/>
          <w:color w:val="000000"/>
        </w:rPr>
        <w:t>If you’d like to share your Location with friends, DLink needs location access to use this feature</w:t>
      </w:r>
      <w:r>
        <w:rPr>
          <w:rFonts w:ascii="Consolas" w:hAnsi="Consolas"/>
          <w:b/>
          <w:color w:val="000000"/>
        </w:rPr>
        <w:t>&lt;/string&gt;</w:t>
      </w:r>
    </w:p>
    <w:p w14:paraId="70B13A15" w14:textId="77777777" w:rsidR="00B03634" w:rsidRDefault="00B03634" w:rsidP="00B03634">
      <w:pPr>
        <w:spacing w:after="0"/>
        <w:ind w:left="720"/>
      </w:pPr>
      <w:r>
        <w:rPr>
          <w:rFonts w:ascii="Consolas" w:hAnsi="Consolas"/>
          <w:b/>
          <w:color w:val="000000"/>
        </w:rPr>
        <w:t>&lt;key&gt;</w:t>
      </w:r>
      <w:r>
        <w:rPr>
          <w:rFonts w:ascii="Consolas" w:hAnsi="Consolas"/>
          <w:color w:val="000000"/>
        </w:rPr>
        <w:t>NSMicrophoneUsageDescription</w:t>
      </w:r>
      <w:r>
        <w:rPr>
          <w:rFonts w:ascii="Consolas" w:hAnsi="Consolas"/>
          <w:b/>
          <w:color w:val="000000"/>
        </w:rPr>
        <w:t>&lt;/key&gt;</w:t>
      </w:r>
    </w:p>
    <w:p w14:paraId="5A0E2313" w14:textId="77777777" w:rsidR="00B03634" w:rsidRDefault="00B03634" w:rsidP="00B03634">
      <w:pPr>
        <w:spacing w:after="0"/>
        <w:ind w:left="720"/>
      </w:pPr>
      <w:r>
        <w:rPr>
          <w:rFonts w:ascii="Consolas" w:hAnsi="Consolas"/>
          <w:b/>
          <w:color w:val="000000"/>
        </w:rPr>
        <w:t>&lt;string&gt;</w:t>
      </w:r>
      <w:r>
        <w:rPr>
          <w:rFonts w:ascii="Consolas" w:hAnsi="Consolas"/>
          <w:color w:val="000000"/>
        </w:rPr>
        <w:t>Using voice call</w:t>
      </w:r>
      <w:r>
        <w:rPr>
          <w:rFonts w:ascii="Consolas" w:hAnsi="Consolas"/>
          <w:b/>
          <w:color w:val="000000"/>
        </w:rPr>
        <w:t>&lt;/string&gt;</w:t>
      </w:r>
    </w:p>
    <w:p w14:paraId="6B647C06" w14:textId="77777777" w:rsidR="00B03634" w:rsidRDefault="00B03634" w:rsidP="00B03634">
      <w:pPr>
        <w:spacing w:after="0"/>
        <w:ind w:left="720"/>
      </w:pPr>
      <w:r>
        <w:rPr>
          <w:rFonts w:ascii="Consolas" w:hAnsi="Consolas"/>
          <w:b/>
          <w:color w:val="000000"/>
        </w:rPr>
        <w:t>&lt;key&gt;</w:t>
      </w:r>
      <w:r>
        <w:rPr>
          <w:rFonts w:ascii="Consolas" w:hAnsi="Consolas"/>
          <w:color w:val="000000"/>
        </w:rPr>
        <w:t>NSPhotoLibraryUsageDescription</w:t>
      </w:r>
      <w:r>
        <w:rPr>
          <w:rFonts w:ascii="Consolas" w:hAnsi="Consolas"/>
          <w:b/>
          <w:color w:val="000000"/>
        </w:rPr>
        <w:t>&lt;/key&gt;</w:t>
      </w:r>
    </w:p>
    <w:p w14:paraId="08F6D025" w14:textId="77777777" w:rsidR="00B03634" w:rsidRDefault="00B03634" w:rsidP="00B03634">
      <w:pPr>
        <w:spacing w:after="0"/>
        <w:ind w:left="720"/>
        <w:rPr>
          <w:rFonts w:ascii="Consolas" w:hAnsi="Consolas"/>
          <w:b/>
          <w:color w:val="000000"/>
        </w:rPr>
      </w:pPr>
      <w:r>
        <w:rPr>
          <w:rFonts w:ascii="Consolas" w:hAnsi="Consolas"/>
          <w:b/>
          <w:color w:val="000000"/>
        </w:rPr>
        <w:t>&lt;string&gt;</w:t>
      </w:r>
      <w:r>
        <w:rPr>
          <w:rFonts w:ascii="Consolas" w:hAnsi="Consolas"/>
          <w:color w:val="000000"/>
        </w:rPr>
        <w:t>Sending photo and updating your profile</w:t>
      </w:r>
      <w:r>
        <w:rPr>
          <w:rFonts w:ascii="Consolas" w:hAnsi="Consolas"/>
          <w:b/>
          <w:color w:val="000000"/>
        </w:rPr>
        <w:t>&lt;/string&gt;</w:t>
      </w:r>
    </w:p>
    <w:p w14:paraId="7F9BC686" w14:textId="77777777" w:rsidR="00B03634" w:rsidRPr="006D5A90" w:rsidRDefault="00B03634" w:rsidP="00B03634">
      <w:pPr>
        <w:spacing w:after="0"/>
        <w:ind w:left="720"/>
        <w:rPr>
          <w:b/>
        </w:rPr>
      </w:pPr>
      <w:r w:rsidRPr="006D5A90">
        <w:rPr>
          <w:b/>
        </w:rPr>
        <w:t>&lt;</w:t>
      </w:r>
      <w:r w:rsidRPr="0024234F">
        <w:rPr>
          <w:rFonts w:ascii="Consolas" w:hAnsi="Consolas"/>
          <w:b/>
          <w:color w:val="000000"/>
        </w:rPr>
        <w:t>key&gt;</w:t>
      </w:r>
      <w:r w:rsidRPr="0024234F">
        <w:rPr>
          <w:rFonts w:ascii="Consolas" w:hAnsi="Consolas"/>
          <w:color w:val="000000"/>
        </w:rPr>
        <w:t>NSUserTrackingUsageDescription</w:t>
      </w:r>
      <w:r w:rsidRPr="0024234F">
        <w:rPr>
          <w:rFonts w:ascii="Consolas" w:hAnsi="Consolas"/>
          <w:b/>
          <w:color w:val="000000"/>
        </w:rPr>
        <w:t>&lt;/key&gt;</w:t>
      </w:r>
    </w:p>
    <w:p w14:paraId="161BED88" w14:textId="77777777" w:rsidR="00B03634" w:rsidRPr="0024234F" w:rsidRDefault="00B03634" w:rsidP="00B03634">
      <w:pPr>
        <w:spacing w:after="0"/>
        <w:ind w:left="120"/>
        <w:rPr>
          <w:rFonts w:ascii="Consolas" w:hAnsi="Consolas"/>
          <w:b/>
          <w:color w:val="000000"/>
        </w:rPr>
      </w:pPr>
      <w:r>
        <w:tab/>
      </w:r>
      <w:r w:rsidRPr="0024234F">
        <w:rPr>
          <w:rFonts w:ascii="Consolas" w:hAnsi="Consolas"/>
          <w:b/>
          <w:color w:val="000000"/>
        </w:rPr>
        <w:t>&lt;string&gt;</w:t>
      </w:r>
      <w:r w:rsidRPr="0024234F">
        <w:rPr>
          <w:rFonts w:ascii="Consolas" w:hAnsi="Consolas"/>
          <w:color w:val="000000"/>
        </w:rPr>
        <w:t>Your data will be used to provide you a better and personalized ad experience</w:t>
      </w:r>
      <w:r w:rsidRPr="0024234F">
        <w:rPr>
          <w:rFonts w:ascii="Consolas" w:hAnsi="Consolas"/>
          <w:b/>
          <w:color w:val="000000"/>
        </w:rPr>
        <w:t>&lt;/string&gt;</w:t>
      </w:r>
    </w:p>
    <w:p w14:paraId="48742EC8" w14:textId="77777777" w:rsidR="00B03634" w:rsidRDefault="00B03634" w:rsidP="00B03634">
      <w:pPr>
        <w:spacing w:after="0"/>
        <w:ind w:left="720"/>
      </w:pPr>
    </w:p>
    <w:p w14:paraId="2C338739" w14:textId="77777777" w:rsidR="00B03634" w:rsidRDefault="00B03634" w:rsidP="00B03634">
      <w:pPr>
        <w:spacing w:after="0"/>
        <w:ind w:left="120"/>
      </w:pPr>
    </w:p>
    <w:p w14:paraId="4FD76402" w14:textId="77777777" w:rsidR="00B03634" w:rsidRDefault="00B03634" w:rsidP="00B03634">
      <w:pPr>
        <w:numPr>
          <w:ilvl w:val="0"/>
          <w:numId w:val="4"/>
        </w:numPr>
        <w:spacing w:after="0"/>
      </w:pPr>
      <w:r>
        <w:rPr>
          <w:rFonts w:ascii="Cambria" w:hAnsi="Cambria"/>
          <w:b/>
          <w:color w:val="000000"/>
        </w:rPr>
        <w:t>Install dependencies</w:t>
      </w:r>
    </w:p>
    <w:p w14:paraId="15247373" w14:textId="77777777" w:rsidR="00B03634" w:rsidRDefault="00B03634" w:rsidP="00B03634">
      <w:pPr>
        <w:spacing w:after="0"/>
        <w:ind w:left="120" w:firstLine="600"/>
      </w:pPr>
      <w:r>
        <w:rPr>
          <w:rFonts w:ascii="Consolas" w:hAnsi="Consolas"/>
          <w:color w:val="000000"/>
        </w:rPr>
        <w:t>pod install</w:t>
      </w:r>
    </w:p>
    <w:p w14:paraId="326DCAA2" w14:textId="77777777" w:rsidR="00B03634" w:rsidRDefault="00B03634" w:rsidP="00B03634">
      <w:pPr>
        <w:pStyle w:val="Heading2"/>
        <w:spacing w:after="0"/>
        <w:ind w:left="120"/>
      </w:pPr>
      <w:r>
        <w:rPr>
          <w:rFonts w:ascii="Cambria" w:hAnsi="Cambria"/>
          <w:color w:val="000000"/>
        </w:rPr>
        <w:t>2. Initialization of SDK</w:t>
      </w:r>
    </w:p>
    <w:p w14:paraId="39038A1C" w14:textId="77777777" w:rsidR="00B03634" w:rsidRDefault="00B03634" w:rsidP="00B03634">
      <w:pPr>
        <w:numPr>
          <w:ilvl w:val="0"/>
          <w:numId w:val="5"/>
        </w:numPr>
        <w:spacing w:after="0"/>
      </w:pPr>
      <w:r>
        <w:rPr>
          <w:rFonts w:ascii="Cambria" w:hAnsi="Cambria"/>
          <w:b/>
          <w:color w:val="000000"/>
        </w:rPr>
        <w:t>Prepare configurations</w:t>
      </w:r>
    </w:p>
    <w:p w14:paraId="57D6252B" w14:textId="77777777" w:rsidR="00B03634" w:rsidRDefault="00B03634" w:rsidP="00B03634">
      <w:pPr>
        <w:numPr>
          <w:ilvl w:val="1"/>
          <w:numId w:val="5"/>
        </w:numPr>
        <w:spacing w:after="0"/>
      </w:pPr>
      <w:r>
        <w:rPr>
          <w:rFonts w:ascii="Cambria" w:hAnsi="Cambria"/>
          <w:color w:val="000000"/>
        </w:rPr>
        <w:t>AppBundle (ID, AppGroupID, Push P12)</w:t>
      </w:r>
    </w:p>
    <w:p w14:paraId="4D5CCA06" w14:textId="77777777" w:rsidR="00B03634" w:rsidRDefault="00B03634" w:rsidP="00B03634">
      <w:pPr>
        <w:numPr>
          <w:ilvl w:val="2"/>
          <w:numId w:val="5"/>
        </w:numPr>
        <w:spacing w:after="0"/>
      </w:pPr>
      <w:r>
        <w:rPr>
          <w:rFonts w:ascii="Cambria" w:hAnsi="Cambria"/>
          <w:color w:val="000000"/>
        </w:rPr>
        <w:t xml:space="preserve">ID: The unique ID register from apple developer portal. Ref: </w:t>
      </w:r>
      <w:hyperlink r:id="rId7">
        <w:r>
          <w:rPr>
            <w:rFonts w:ascii="Cambria" w:hAnsi="Cambria"/>
            <w:color w:val="0000FF"/>
            <w:u w:val="single"/>
          </w:rPr>
          <w:t>https://developer.apple.com/library/archive/documentation/General/Conceptual/DevPedia-CocoaCore/AppID.html</w:t>
        </w:r>
      </w:hyperlink>
    </w:p>
    <w:p w14:paraId="7BBF1521" w14:textId="77777777" w:rsidR="00B03634" w:rsidRDefault="00B03634" w:rsidP="00B03634">
      <w:pPr>
        <w:numPr>
          <w:ilvl w:val="2"/>
          <w:numId w:val="5"/>
        </w:numPr>
        <w:spacing w:after="0"/>
      </w:pPr>
      <w:r>
        <w:rPr>
          <w:rFonts w:ascii="Cambria" w:hAnsi="Cambria"/>
          <w:color w:val="000000"/>
        </w:rPr>
        <w:t xml:space="preserve">AppGroupID: The ID from app group feature in apple developer portal. Ref: </w:t>
      </w:r>
      <w:hyperlink r:id="rId8">
        <w:r>
          <w:rPr>
            <w:rFonts w:ascii="Cambria" w:hAnsi="Cambria"/>
            <w:color w:val="0000FF"/>
            <w:u w:val="single"/>
          </w:rPr>
          <w:t>https://developer.apple.com/documentation/bundleresources/entitlements/com_apple_security_application-groups</w:t>
        </w:r>
      </w:hyperlink>
    </w:p>
    <w:p w14:paraId="6C9A81BB" w14:textId="77777777" w:rsidR="00B03634" w:rsidRDefault="00B03634" w:rsidP="00B03634">
      <w:pPr>
        <w:numPr>
          <w:ilvl w:val="2"/>
          <w:numId w:val="5"/>
        </w:numPr>
        <w:spacing w:after="0"/>
      </w:pPr>
      <w:r>
        <w:rPr>
          <w:rFonts w:ascii="Cambria" w:hAnsi="Cambria"/>
          <w:color w:val="000000"/>
        </w:rPr>
        <w:t xml:space="preserve">Push P12: The exported certificates use for push notifications. Ref: </w:t>
      </w:r>
      <w:hyperlink r:id="rId9">
        <w:r>
          <w:rPr>
            <w:rFonts w:ascii="Cambria" w:hAnsi="Cambria"/>
            <w:color w:val="0000FF"/>
            <w:u w:val="single"/>
          </w:rPr>
          <w:t>https://developer.apple.com/documentation/usernotifications/setting_up_a_remote_notification_server/establishing_a_certificate-based_connection_to_apns</w:t>
        </w:r>
      </w:hyperlink>
    </w:p>
    <w:p w14:paraId="7E6FCEC0" w14:textId="77777777" w:rsidR="00B03634" w:rsidRDefault="00B03634" w:rsidP="00B03634">
      <w:pPr>
        <w:numPr>
          <w:ilvl w:val="1"/>
          <w:numId w:val="5"/>
        </w:numPr>
        <w:spacing w:after="0"/>
      </w:pPr>
      <w:r>
        <w:rPr>
          <w:rFonts w:ascii="Cambria" w:hAnsi="Cambria"/>
          <w:color w:val="000000"/>
        </w:rPr>
        <w:t>DLink App (id, key, adminKey): Request DLink team to provide this information</w:t>
      </w:r>
    </w:p>
    <w:p w14:paraId="225BAAA4" w14:textId="77777777" w:rsidR="00B03634" w:rsidRDefault="00B03634" w:rsidP="00B03634">
      <w:pPr>
        <w:numPr>
          <w:ilvl w:val="1"/>
          <w:numId w:val="5"/>
        </w:numPr>
        <w:spacing w:after="0"/>
      </w:pPr>
      <w:r>
        <w:rPr>
          <w:rFonts w:ascii="Cambria" w:hAnsi="Cambria"/>
          <w:color w:val="000000"/>
        </w:rPr>
        <w:t>Regis your app with DLink team: Provide the information in AppBundle to register your app to work with DLink ecosystem</w:t>
      </w:r>
    </w:p>
    <w:p w14:paraId="31AE180A" w14:textId="77777777" w:rsidR="00B03634" w:rsidRDefault="00B03634" w:rsidP="00B03634">
      <w:pPr>
        <w:spacing w:after="0"/>
        <w:ind w:left="120"/>
      </w:pPr>
      <w:r>
        <w:br/>
      </w:r>
    </w:p>
    <w:p w14:paraId="7EDD15E4" w14:textId="77777777" w:rsidR="00B03634" w:rsidRDefault="00B03634" w:rsidP="00B03634">
      <w:pPr>
        <w:numPr>
          <w:ilvl w:val="0"/>
          <w:numId w:val="6"/>
        </w:numPr>
        <w:spacing w:after="0"/>
      </w:pPr>
      <w:r>
        <w:rPr>
          <w:rFonts w:ascii="Cambria" w:hAnsi="Cambria"/>
          <w:b/>
          <w:color w:val="000000"/>
        </w:rPr>
        <w:t>Import SDK</w:t>
      </w:r>
    </w:p>
    <w:p w14:paraId="029DB901" w14:textId="77777777" w:rsidR="00B03634" w:rsidRPr="00335B30" w:rsidRDefault="00B03634" w:rsidP="00B03634">
      <w:pPr>
        <w:spacing w:after="0"/>
        <w:ind w:left="360" w:firstLine="600"/>
        <w:rPr>
          <w:rFonts w:ascii="Consolas" w:hAnsi="Consolas"/>
          <w:color w:val="000000"/>
        </w:rPr>
      </w:pPr>
      <w:r w:rsidRPr="00335B30">
        <w:rPr>
          <w:rFonts w:ascii="Consolas" w:hAnsi="Consolas"/>
          <w:color w:val="000000"/>
        </w:rPr>
        <w:t>import NetAloFull</w:t>
      </w:r>
    </w:p>
    <w:p w14:paraId="77CF0180" w14:textId="77777777" w:rsidR="00B03634" w:rsidRDefault="00B03634" w:rsidP="00B03634">
      <w:pPr>
        <w:spacing w:after="0"/>
        <w:ind w:left="120"/>
      </w:pPr>
      <w:r>
        <w:br/>
      </w:r>
    </w:p>
    <w:p w14:paraId="5B7976CC" w14:textId="77777777" w:rsidR="00B03634" w:rsidRPr="00E159DF" w:rsidRDefault="00B03634" w:rsidP="00B03634">
      <w:pPr>
        <w:numPr>
          <w:ilvl w:val="0"/>
          <w:numId w:val="7"/>
        </w:numPr>
        <w:spacing w:after="0"/>
      </w:pPr>
      <w:r>
        <w:rPr>
          <w:rFonts w:ascii="Cambria" w:hAnsi="Cambria"/>
          <w:b/>
          <w:color w:val="000000"/>
        </w:rPr>
        <w:t>Pre-defined environments</w:t>
      </w:r>
      <w:r>
        <w:br/>
      </w:r>
      <w:r w:rsidRPr="00E159DF">
        <w:rPr>
          <w:rFonts w:ascii="Consolas" w:hAnsi="Consolas"/>
          <w:color w:val="000000"/>
        </w:rPr>
        <w:t>struct BuildConfig {</w:t>
      </w:r>
    </w:p>
    <w:p w14:paraId="5DCF6539" w14:textId="77777777" w:rsidR="00B03634" w:rsidRPr="00335B30" w:rsidRDefault="00B03634" w:rsidP="00B03634">
      <w:pPr>
        <w:spacing w:after="0"/>
        <w:ind w:left="720" w:firstLine="480"/>
        <w:rPr>
          <w:rFonts w:ascii="Consolas" w:hAnsi="Consolas"/>
          <w:color w:val="000000"/>
        </w:rPr>
      </w:pPr>
      <w:r w:rsidRPr="00335B30">
        <w:rPr>
          <w:rFonts w:ascii="Consolas" w:hAnsi="Consolas"/>
          <w:color w:val="000000"/>
        </w:rPr>
        <w:t xml:space="preserve">    static var config = NetaloConfiguration(</w:t>
      </w:r>
    </w:p>
    <w:p w14:paraId="786B11DF" w14:textId="77777777" w:rsidR="00B03634" w:rsidRPr="00335B30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335B30">
        <w:rPr>
          <w:rFonts w:ascii="Consolas" w:hAnsi="Consolas"/>
          <w:color w:val="000000"/>
        </w:rPr>
        <w:t xml:space="preserve">        enviroment: .production,</w:t>
      </w:r>
    </w:p>
    <w:p w14:paraId="3E9993DE" w14:textId="77777777" w:rsidR="00B03634" w:rsidRPr="00335B30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335B30">
        <w:rPr>
          <w:rFonts w:ascii="Consolas" w:hAnsi="Consolas"/>
          <w:color w:val="000000"/>
        </w:rPr>
        <w:t xml:space="preserve">        appId: </w:t>
      </w:r>
      <w:r>
        <w:rPr>
          <w:rFonts w:ascii="Consolas" w:hAnsi="Consolas"/>
          <w:color w:val="000000"/>
        </w:rPr>
        <w:t>"</w:t>
      </w:r>
      <w:r w:rsidRPr="0084758A">
        <w:rPr>
          <w:rFonts w:ascii="Cambria" w:hAnsi="Cambria"/>
          <w:b/>
          <w:color w:val="000000"/>
        </w:rPr>
        <w:t>YOUR-APP-ID</w:t>
      </w:r>
      <w:r>
        <w:rPr>
          <w:rFonts w:ascii="Consolas" w:hAnsi="Consolas"/>
          <w:color w:val="000000"/>
        </w:rPr>
        <w:t>"</w:t>
      </w:r>
      <w:r w:rsidRPr="00335B30">
        <w:rPr>
          <w:rFonts w:ascii="Consolas" w:hAnsi="Consolas"/>
          <w:color w:val="000000"/>
        </w:rPr>
        <w:t>,</w:t>
      </w:r>
    </w:p>
    <w:p w14:paraId="24CA8F3B" w14:textId="77777777" w:rsidR="00B03634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335B30">
        <w:rPr>
          <w:rFonts w:ascii="Consolas" w:hAnsi="Consolas"/>
          <w:color w:val="000000"/>
        </w:rPr>
        <w:t xml:space="preserve">        appKey: </w:t>
      </w:r>
      <w:r>
        <w:rPr>
          <w:rFonts w:ascii="Consolas" w:hAnsi="Consolas"/>
          <w:color w:val="000000"/>
        </w:rPr>
        <w:t>"</w:t>
      </w:r>
      <w:r w:rsidRPr="00BD2BED">
        <w:rPr>
          <w:rFonts w:ascii="Consolas" w:hAnsi="Consolas"/>
          <w:b/>
          <w:color w:val="000000"/>
        </w:rPr>
        <w:t>YOUR-APP-KEY</w:t>
      </w:r>
      <w:r>
        <w:rPr>
          <w:rFonts w:ascii="Consolas" w:hAnsi="Consolas"/>
          <w:color w:val="000000"/>
        </w:rPr>
        <w:t>",</w:t>
      </w:r>
    </w:p>
    <w:p w14:paraId="09E58D46" w14:textId="77777777" w:rsidR="00B03634" w:rsidRPr="00335B30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335B30">
        <w:rPr>
          <w:rFonts w:ascii="Consolas" w:hAnsi="Consolas"/>
          <w:color w:val="000000"/>
        </w:rPr>
        <w:t xml:space="preserve">        accountKey: </w:t>
      </w:r>
      <w:r>
        <w:rPr>
          <w:rFonts w:ascii="Consolas" w:hAnsi="Consolas"/>
          <w:color w:val="000000"/>
        </w:rPr>
        <w:t>"</w:t>
      </w:r>
      <w:r w:rsidRPr="00BD2BED">
        <w:rPr>
          <w:rFonts w:ascii="Consolas" w:hAnsi="Consolas"/>
          <w:b/>
          <w:color w:val="000000"/>
        </w:rPr>
        <w:t>YOUR-ACCOUNT-KEY</w:t>
      </w:r>
      <w:r>
        <w:rPr>
          <w:rFonts w:ascii="Consolas" w:hAnsi="Consolas"/>
          <w:color w:val="000000"/>
        </w:rPr>
        <w:t>"</w:t>
      </w:r>
      <w:r w:rsidRPr="00335B30">
        <w:rPr>
          <w:rFonts w:ascii="Consolas" w:hAnsi="Consolas"/>
          <w:color w:val="000000"/>
        </w:rPr>
        <w:t>,</w:t>
      </w:r>
    </w:p>
    <w:p w14:paraId="46696ACE" w14:textId="77777777" w:rsidR="00B03634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335B30">
        <w:rPr>
          <w:rFonts w:ascii="Consolas" w:hAnsi="Consolas"/>
          <w:color w:val="000000"/>
        </w:rPr>
        <w:t xml:space="preserve">        appGroupIdentifier: </w:t>
      </w:r>
      <w:r>
        <w:rPr>
          <w:rFonts w:ascii="Consolas" w:hAnsi="Consolas"/>
          <w:color w:val="000000"/>
        </w:rPr>
        <w:t>"</w:t>
      </w:r>
      <w:r w:rsidRPr="00BD2BED">
        <w:rPr>
          <w:rFonts w:ascii="Consolas" w:hAnsi="Consolas"/>
          <w:b/>
          <w:color w:val="000000"/>
        </w:rPr>
        <w:t>YOUR-APP-GROUP</w:t>
      </w:r>
      <w:r>
        <w:rPr>
          <w:rFonts w:ascii="Consolas" w:hAnsi="Consolas"/>
          <w:color w:val="000000"/>
        </w:rPr>
        <w:t>"</w:t>
      </w:r>
      <w:r w:rsidRPr="00335B30">
        <w:rPr>
          <w:rFonts w:ascii="Consolas" w:hAnsi="Consolas"/>
          <w:color w:val="000000"/>
        </w:rPr>
        <w:t>,</w:t>
      </w:r>
    </w:p>
    <w:p w14:paraId="55333966" w14:textId="77777777" w:rsidR="00B03634" w:rsidRPr="00335B30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335B30">
        <w:rPr>
          <w:rFonts w:ascii="Consolas" w:hAnsi="Consolas"/>
          <w:color w:val="000000"/>
        </w:rPr>
        <w:t xml:space="preserve">        storeUrl: URL(string: "https://apps.apple.com/vn/app/vndirect/id1594533471")!,</w:t>
      </w:r>
    </w:p>
    <w:p w14:paraId="292DF2B8" w14:textId="77777777" w:rsidR="00B03634" w:rsidRPr="00335B30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335B30">
        <w:rPr>
          <w:rFonts w:ascii="Consolas" w:hAnsi="Consolas"/>
          <w:color w:val="000000"/>
        </w:rPr>
        <w:t xml:space="preserve">        analytics: [],</w:t>
      </w:r>
    </w:p>
    <w:p w14:paraId="62C54F90" w14:textId="77777777" w:rsidR="00B03634" w:rsidRPr="00335B30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335B30">
        <w:rPr>
          <w:rFonts w:ascii="Consolas" w:hAnsi="Consolas"/>
          <w:color w:val="000000"/>
        </w:rPr>
        <w:t xml:space="preserve">        featureConfig: FeatureConfig(</w:t>
      </w:r>
    </w:p>
    <w:p w14:paraId="468A3588" w14:textId="77777777" w:rsidR="00B03634" w:rsidRPr="00335B30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335B30">
        <w:rPr>
          <w:rFonts w:ascii="Consolas" w:hAnsi="Consolas"/>
          <w:color w:val="000000"/>
        </w:rPr>
        <w:t xml:space="preserve">            user: FeatureConfig.UserConfig(</w:t>
      </w:r>
    </w:p>
    <w:p w14:paraId="3F3483AA" w14:textId="77777777" w:rsidR="00B03634" w:rsidRPr="00335B30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335B30">
        <w:rPr>
          <w:rFonts w:ascii="Consolas" w:hAnsi="Consolas"/>
          <w:color w:val="000000"/>
        </w:rPr>
        <w:t xml:space="preserve">                forceUpdateProfile: false,</w:t>
      </w:r>
    </w:p>
    <w:p w14:paraId="5CABE1C1" w14:textId="77777777" w:rsidR="00B03634" w:rsidRPr="00335B30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335B30">
        <w:rPr>
          <w:rFonts w:ascii="Consolas" w:hAnsi="Consolas"/>
          <w:color w:val="000000"/>
        </w:rPr>
        <w:t xml:space="preserve">                allowCustomUsername: false,</w:t>
      </w:r>
    </w:p>
    <w:p w14:paraId="49009084" w14:textId="77777777" w:rsidR="00B03634" w:rsidRPr="00335B30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335B30">
        <w:rPr>
          <w:rFonts w:ascii="Consolas" w:hAnsi="Consolas"/>
          <w:color w:val="000000"/>
        </w:rPr>
        <w:t xml:space="preserve">                allowCustomProfile: false,</w:t>
      </w:r>
    </w:p>
    <w:p w14:paraId="35B4E4E8" w14:textId="77777777" w:rsidR="00B03634" w:rsidRPr="00335B30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335B30">
        <w:rPr>
          <w:rFonts w:ascii="Consolas" w:hAnsi="Consolas"/>
          <w:color w:val="000000"/>
        </w:rPr>
        <w:t xml:space="preserve">                allowCustomAlert: false,</w:t>
      </w:r>
    </w:p>
    <w:p w14:paraId="77BE60A9" w14:textId="77777777" w:rsidR="00B03634" w:rsidRPr="00335B30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335B30">
        <w:rPr>
          <w:rFonts w:ascii="Consolas" w:hAnsi="Consolas"/>
          <w:color w:val="000000"/>
        </w:rPr>
        <w:t xml:space="preserve">                allowAddContact: false,</w:t>
      </w:r>
    </w:p>
    <w:p w14:paraId="5D8F1F11" w14:textId="77777777" w:rsidR="00B03634" w:rsidRPr="00335B30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335B30">
        <w:rPr>
          <w:rFonts w:ascii="Consolas" w:hAnsi="Consolas"/>
          <w:color w:val="000000"/>
        </w:rPr>
        <w:t xml:space="preserve">                allowBlockContact: false,</w:t>
      </w:r>
    </w:p>
    <w:p w14:paraId="56A7A9C3" w14:textId="77777777" w:rsidR="00B03634" w:rsidRPr="00335B30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335B30">
        <w:rPr>
          <w:rFonts w:ascii="Consolas" w:hAnsi="Consolas"/>
          <w:color w:val="000000"/>
        </w:rPr>
        <w:t xml:space="preserve">                allowSetUserProfileUrl: false,</w:t>
      </w:r>
    </w:p>
    <w:p w14:paraId="79288ED4" w14:textId="77777777" w:rsidR="00B03634" w:rsidRPr="00335B30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335B30">
        <w:rPr>
          <w:rFonts w:ascii="Consolas" w:hAnsi="Consolas"/>
          <w:color w:val="000000"/>
        </w:rPr>
        <w:t xml:space="preserve">                allowEnableLocationFeature: true,</w:t>
      </w:r>
    </w:p>
    <w:p w14:paraId="23FC57EC" w14:textId="77777777" w:rsidR="00B03634" w:rsidRPr="00335B30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335B30">
        <w:rPr>
          <w:rFonts w:ascii="Consolas" w:hAnsi="Consolas"/>
          <w:color w:val="000000"/>
        </w:rPr>
        <w:t xml:space="preserve">                allowTrackingUsingSDK: true,</w:t>
      </w:r>
    </w:p>
    <w:p w14:paraId="22C5CAC8" w14:textId="77777777" w:rsidR="00B03634" w:rsidRPr="00335B30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335B30">
        <w:rPr>
          <w:rFonts w:ascii="Consolas" w:hAnsi="Consolas"/>
          <w:color w:val="000000"/>
        </w:rPr>
        <w:t xml:space="preserve">                isHiddenEditProfile: true,</w:t>
      </w:r>
    </w:p>
    <w:p w14:paraId="19013087" w14:textId="77777777" w:rsidR="00B03634" w:rsidRPr="00335B30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335B30">
        <w:rPr>
          <w:rFonts w:ascii="Consolas" w:hAnsi="Consolas"/>
          <w:color w:val="000000"/>
        </w:rPr>
        <w:t xml:space="preserve">                allowAddNewContact: false,</w:t>
      </w:r>
    </w:p>
    <w:p w14:paraId="5DAF64A9" w14:textId="77777777" w:rsidR="00B03634" w:rsidRPr="00335B30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335B30">
        <w:rPr>
          <w:rFonts w:ascii="Consolas" w:hAnsi="Consolas"/>
          <w:color w:val="000000"/>
        </w:rPr>
        <w:t xml:space="preserve">                allowEditContact: false</w:t>
      </w:r>
    </w:p>
    <w:p w14:paraId="2CB59B63" w14:textId="77777777" w:rsidR="00B03634" w:rsidRPr="00335B30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335B30">
        <w:rPr>
          <w:rFonts w:ascii="Consolas" w:hAnsi="Consolas"/>
          <w:color w:val="000000"/>
        </w:rPr>
        <w:t xml:space="preserve">            ),</w:t>
      </w:r>
    </w:p>
    <w:p w14:paraId="4E16DF55" w14:textId="77777777" w:rsidR="00B03634" w:rsidRPr="00335B30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335B30">
        <w:rPr>
          <w:rFonts w:ascii="Consolas" w:hAnsi="Consolas"/>
          <w:color w:val="000000"/>
        </w:rPr>
        <w:t xml:space="preserve">            chat: FeatureConfig.ChatConfig(</w:t>
      </w:r>
    </w:p>
    <w:p w14:paraId="5E82ACD3" w14:textId="77777777" w:rsidR="00B03634" w:rsidRPr="00335B30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335B30">
        <w:rPr>
          <w:rFonts w:ascii="Consolas" w:hAnsi="Consolas"/>
          <w:color w:val="000000"/>
        </w:rPr>
        <w:t xml:space="preserve">                isVideoCallEnable: true,</w:t>
      </w:r>
    </w:p>
    <w:p w14:paraId="562CF889" w14:textId="77777777" w:rsidR="00B03634" w:rsidRPr="00335B30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335B30">
        <w:rPr>
          <w:rFonts w:ascii="Consolas" w:hAnsi="Consolas"/>
          <w:color w:val="000000"/>
        </w:rPr>
        <w:t xml:space="preserve">                isVoiceCallEnable: true,</w:t>
      </w:r>
    </w:p>
    <w:p w14:paraId="16479077" w14:textId="77777777" w:rsidR="00B03634" w:rsidRPr="00335B30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335B30">
        <w:rPr>
          <w:rFonts w:ascii="Consolas" w:hAnsi="Consolas"/>
          <w:color w:val="000000"/>
        </w:rPr>
        <w:t xml:space="preserve">                isHiddenSecretChat: true</w:t>
      </w:r>
    </w:p>
    <w:p w14:paraId="527DDFE6" w14:textId="77777777" w:rsidR="00B03634" w:rsidRPr="00335B30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335B30">
        <w:rPr>
          <w:rFonts w:ascii="Consolas" w:hAnsi="Consolas"/>
          <w:color w:val="000000"/>
        </w:rPr>
        <w:t xml:space="preserve">            ),</w:t>
      </w:r>
    </w:p>
    <w:p w14:paraId="42035D03" w14:textId="77777777" w:rsidR="00B03634" w:rsidRPr="00972B75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</w:rPr>
      </w:pPr>
      <w:r w:rsidRPr="00335B30"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00"/>
        </w:rPr>
        <w:tab/>
      </w:r>
      <w:r w:rsidRPr="00972B75">
        <w:rPr>
          <w:rFonts w:ascii="Consolas" w:hAnsi="Consolas"/>
          <w:color w:val="000000"/>
        </w:rPr>
        <w:t>isSyncDataInApp: true,</w:t>
      </w:r>
    </w:p>
    <w:p w14:paraId="1614097E" w14:textId="77777777" w:rsidR="00B03634" w:rsidRPr="00972B75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</w:rPr>
      </w:pPr>
      <w:r w:rsidRPr="00972B75"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00"/>
        </w:rPr>
        <w:tab/>
      </w:r>
      <w:r w:rsidRPr="00972B75">
        <w:rPr>
          <w:rFonts w:ascii="Consolas" w:hAnsi="Consolas"/>
          <w:color w:val="000000"/>
        </w:rPr>
        <w:t>allowReferralCode: false,</w:t>
      </w:r>
    </w:p>
    <w:p w14:paraId="19BCF29B" w14:textId="77777777" w:rsidR="00B03634" w:rsidRPr="00972B75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</w:rPr>
      </w:pPr>
      <w:r w:rsidRPr="00972B75"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00"/>
        </w:rPr>
        <w:tab/>
      </w:r>
      <w:r w:rsidRPr="00972B75">
        <w:rPr>
          <w:rFonts w:ascii="Consolas" w:hAnsi="Consolas"/>
          <w:color w:val="000000"/>
        </w:rPr>
        <w:t>searchByLike: true,</w:t>
      </w:r>
    </w:p>
    <w:p w14:paraId="00B3D0E5" w14:textId="77777777" w:rsidR="00B03634" w:rsidRPr="00972B75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</w:rPr>
      </w:pPr>
      <w:r w:rsidRPr="00972B75"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00"/>
        </w:rPr>
        <w:tab/>
      </w:r>
      <w:r w:rsidRPr="00972B75">
        <w:rPr>
          <w:rFonts w:ascii="Consolas" w:hAnsi="Consolas"/>
          <w:color w:val="000000"/>
        </w:rPr>
        <w:t>allowReplaceCountrycode: false,</w:t>
      </w:r>
    </w:p>
    <w:p w14:paraId="0D619798" w14:textId="77777777" w:rsidR="00B03634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972B75">
        <w:rPr>
          <w:rFonts w:ascii="Consolas" w:hAnsi="Consolas"/>
          <w:color w:val="000000"/>
        </w:rPr>
        <w:t xml:space="preserve">            isSyncContactInApp: true</w:t>
      </w:r>
      <w:r w:rsidRPr="00335B30">
        <w:rPr>
          <w:rFonts w:ascii="Consolas" w:hAnsi="Consolas"/>
          <w:color w:val="000000"/>
        </w:rPr>
        <w:t xml:space="preserve">        </w:t>
      </w:r>
    </w:p>
    <w:p w14:paraId="740150BF" w14:textId="77777777" w:rsidR="00B03634" w:rsidRPr="00335B30" w:rsidRDefault="00B03634" w:rsidP="00B03634">
      <w:pPr>
        <w:spacing w:after="0"/>
        <w:ind w:left="144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</w:t>
      </w:r>
      <w:r w:rsidRPr="00335B30">
        <w:rPr>
          <w:rFonts w:ascii="Consolas" w:hAnsi="Consolas"/>
          <w:color w:val="000000"/>
        </w:rPr>
        <w:t>)</w:t>
      </w:r>
    </w:p>
    <w:p w14:paraId="7183B35F" w14:textId="77777777" w:rsidR="00B03634" w:rsidRPr="00335B30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335B30">
        <w:rPr>
          <w:rFonts w:ascii="Consolas" w:hAnsi="Consolas"/>
          <w:color w:val="000000"/>
        </w:rPr>
        <w:t xml:space="preserve">    )</w:t>
      </w:r>
    </w:p>
    <w:p w14:paraId="64852F08" w14:textId="77777777" w:rsidR="00B03634" w:rsidRPr="00335B30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335B30">
        <w:rPr>
          <w:rFonts w:ascii="Consolas" w:hAnsi="Consolas"/>
          <w:color w:val="000000"/>
        </w:rPr>
        <w:t>}</w:t>
      </w:r>
    </w:p>
    <w:p w14:paraId="646A38EB" w14:textId="77777777" w:rsidR="00B03634" w:rsidRDefault="00B03634" w:rsidP="00B03634">
      <w:pPr>
        <w:spacing w:after="0"/>
      </w:pPr>
    </w:p>
    <w:p w14:paraId="5A16889B" w14:textId="77777777" w:rsidR="00B03634" w:rsidRPr="00E159DF" w:rsidRDefault="00B03634" w:rsidP="00B03634">
      <w:pPr>
        <w:spacing w:after="0"/>
        <w:ind w:left="120" w:firstLine="480"/>
        <w:rPr>
          <w:b/>
        </w:rPr>
      </w:pPr>
      <w:r w:rsidRPr="00E159DF">
        <w:rPr>
          <w:rFonts w:ascii="Consolas" w:hAnsi="Consolas"/>
          <w:b/>
          <w:color w:val="000000"/>
        </w:rPr>
        <w:t>// Implement user</w:t>
      </w:r>
    </w:p>
    <w:p w14:paraId="2D83781A" w14:textId="77777777" w:rsidR="00B03634" w:rsidRDefault="00B03634" w:rsidP="00B03634">
      <w:pPr>
        <w:spacing w:after="0"/>
        <w:ind w:left="60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>NetAloUserHolder(</w:t>
      </w:r>
      <w:r>
        <w:rPr>
          <w:rFonts w:ascii="Consolas" w:hAnsi="Consolas"/>
          <w:color w:val="000000"/>
        </w:rPr>
        <w:t xml:space="preserve"> </w:t>
      </w:r>
    </w:p>
    <w:p w14:paraId="27A35676" w14:textId="77777777" w:rsidR="00B03634" w:rsidRDefault="00B03634" w:rsidP="00B03634">
      <w:pPr>
        <w:spacing w:after="0"/>
        <w:ind w:left="600" w:firstLine="60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id: </w:t>
      </w:r>
      <w:r>
        <w:rPr>
          <w:rFonts w:ascii="Consolas" w:hAnsi="Consolas"/>
          <w:color w:val="000000"/>
        </w:rPr>
        <w:t>1234566789</w:t>
      </w:r>
      <w:r w:rsidRPr="00A02B5A">
        <w:rPr>
          <w:rFonts w:ascii="Consolas" w:hAnsi="Consolas"/>
          <w:color w:val="000000"/>
        </w:rPr>
        <w:t xml:space="preserve">,                                  </w:t>
      </w:r>
    </w:p>
    <w:p w14:paraId="4038BE9D" w14:textId="77777777" w:rsidR="00B03634" w:rsidRPr="00A02B5A" w:rsidRDefault="00B03634" w:rsidP="00B03634">
      <w:pPr>
        <w:spacing w:after="0"/>
        <w:ind w:left="600" w:firstLine="60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>phoneNumber: "</w:t>
      </w:r>
      <w:r w:rsidRPr="00BD2BED">
        <w:rPr>
          <w:rFonts w:ascii="Consolas" w:hAnsi="Consolas"/>
          <w:b/>
          <w:color w:val="000000"/>
        </w:rPr>
        <w:t>your-phone</w:t>
      </w:r>
      <w:r w:rsidRPr="00A02B5A">
        <w:rPr>
          <w:rFonts w:ascii="Consolas" w:hAnsi="Consolas"/>
          <w:color w:val="000000"/>
        </w:rPr>
        <w:t>",</w:t>
      </w:r>
    </w:p>
    <w:p w14:paraId="5BF56D64" w14:textId="77777777" w:rsidR="00B03634" w:rsidRPr="00A02B5A" w:rsidRDefault="00B03634" w:rsidP="00B03634">
      <w:pPr>
        <w:spacing w:after="0"/>
        <w:ind w:left="600" w:firstLine="60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>email: "",</w:t>
      </w:r>
    </w:p>
    <w:p w14:paraId="717285CB" w14:textId="77777777" w:rsidR="00B03634" w:rsidRPr="00A02B5A" w:rsidRDefault="00B03634" w:rsidP="00B03634">
      <w:pPr>
        <w:spacing w:after="0"/>
        <w:ind w:left="600" w:firstLine="60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>fullName: "</w:t>
      </w:r>
      <w:r w:rsidRPr="00BD2BED">
        <w:rPr>
          <w:rFonts w:ascii="Consolas" w:hAnsi="Consolas"/>
          <w:b/>
          <w:color w:val="000000"/>
        </w:rPr>
        <w:t>your-Name</w:t>
      </w:r>
      <w:r w:rsidRPr="00A02B5A">
        <w:rPr>
          <w:rFonts w:ascii="Consolas" w:hAnsi="Consolas"/>
          <w:color w:val="000000"/>
        </w:rPr>
        <w:t>",</w:t>
      </w:r>
    </w:p>
    <w:p w14:paraId="5183AF3C" w14:textId="77777777" w:rsidR="00B03634" w:rsidRPr="00A02B5A" w:rsidRDefault="00B03634" w:rsidP="00B03634">
      <w:pPr>
        <w:spacing w:after="0"/>
        <w:ind w:left="600" w:firstLine="60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>avatarUrl: "",</w:t>
      </w:r>
    </w:p>
    <w:p w14:paraId="43E67F9E" w14:textId="77777777" w:rsidR="00B03634" w:rsidRPr="00A02B5A" w:rsidRDefault="00B03634" w:rsidP="00B03634">
      <w:pPr>
        <w:spacing w:after="0"/>
        <w:ind w:left="600" w:firstLine="60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>session: "</w:t>
      </w:r>
      <w:r w:rsidRPr="00BD2BED">
        <w:rPr>
          <w:rFonts w:ascii="Consolas" w:hAnsi="Consolas"/>
          <w:b/>
          <w:color w:val="000000"/>
        </w:rPr>
        <w:t>token</w:t>
      </w:r>
      <w:r>
        <w:rPr>
          <w:rFonts w:ascii="Consolas" w:hAnsi="Consolas"/>
          <w:b/>
          <w:color w:val="000000"/>
        </w:rPr>
        <w:t>-key</w:t>
      </w:r>
      <w:r w:rsidRPr="00A02B5A">
        <w:rPr>
          <w:rFonts w:ascii="Consolas" w:hAnsi="Consolas"/>
          <w:color w:val="000000"/>
        </w:rPr>
        <w:t>")</w:t>
      </w:r>
    </w:p>
    <w:p w14:paraId="7CBA9CAC" w14:textId="77777777" w:rsidR="00B03634" w:rsidRDefault="00B03634" w:rsidP="00B03634">
      <w:pPr>
        <w:spacing w:after="0"/>
        <w:ind w:left="120"/>
      </w:pPr>
    </w:p>
    <w:p w14:paraId="1E196F3E" w14:textId="77777777" w:rsidR="00B03634" w:rsidRDefault="00B03634" w:rsidP="00B03634">
      <w:pPr>
        <w:spacing w:after="0"/>
        <w:ind w:left="120"/>
      </w:pPr>
      <w:r>
        <w:rPr>
          <w:rFonts w:ascii="Cambria" w:hAnsi="Cambria"/>
          <w:color w:val="000000"/>
        </w:rPr>
        <w:t>Replace the YOUR-APP-ID, YOUR-APP-KEY, YOUR-ACCOUNT-KEY, YOUR-APP-GROUP in the following code snippet with the actual appId, appKey, accountKey, appGroupIdentifier</w:t>
      </w:r>
      <w:r>
        <w:br/>
      </w:r>
    </w:p>
    <w:p w14:paraId="50CD61A2" w14:textId="77777777" w:rsidR="00B03634" w:rsidRDefault="00B03634" w:rsidP="00B03634">
      <w:pPr>
        <w:numPr>
          <w:ilvl w:val="0"/>
          <w:numId w:val="8"/>
        </w:numPr>
        <w:spacing w:after="0"/>
      </w:pPr>
      <w:r>
        <w:rPr>
          <w:rFonts w:ascii="Cambria" w:hAnsi="Cambria"/>
          <w:b/>
          <w:color w:val="000000"/>
        </w:rPr>
        <w:t> Init the SDK</w:t>
      </w:r>
    </w:p>
    <w:p w14:paraId="722761F5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>
        <w:t>@</w:t>
      </w:r>
      <w:r w:rsidRPr="00A02B5A">
        <w:rPr>
          <w:rFonts w:ascii="Consolas" w:hAnsi="Consolas"/>
          <w:color w:val="000000"/>
        </w:rPr>
        <w:t>main</w:t>
      </w:r>
    </w:p>
    <w:p w14:paraId="6BE5F999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>class AppDelegate: UIResponder, UIApplicationDelegate, UNUserNotificationCenterDelegate {</w:t>
      </w:r>
    </w:p>
    <w:p w14:paraId="70A55DB0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</w:t>
      </w:r>
    </w:p>
    <w:p w14:paraId="13081390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// MARK: Stored properties</w:t>
      </w:r>
    </w:p>
    <w:p w14:paraId="37E34112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</w:p>
    <w:p w14:paraId="24442D80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private lazy var mainWindow = UIWindow(frame: UIScreen.main.bounds)</w:t>
      </w:r>
    </w:p>
    <w:p w14:paraId="669258CC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</w:p>
    <w:p w14:paraId="17656706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public var netAlo</w:t>
      </w:r>
      <w:r>
        <w:rPr>
          <w:rFonts w:ascii="Consolas" w:hAnsi="Consolas"/>
          <w:color w:val="000000"/>
        </w:rPr>
        <w:t>SDK</w:t>
      </w:r>
      <w:r w:rsidRPr="00A02B5A">
        <w:rPr>
          <w:rFonts w:ascii="Consolas" w:hAnsi="Consolas"/>
          <w:color w:val="000000"/>
        </w:rPr>
        <w:t>: NetAloFull!</w:t>
      </w:r>
    </w:p>
    <w:p w14:paraId="282E0DA6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</w:p>
    <w:p w14:paraId="09CE6330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private var disposeBag = DisposeBag()</w:t>
      </w:r>
    </w:p>
    <w:p w14:paraId="4DBFDFA9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</w:t>
      </w:r>
    </w:p>
    <w:p w14:paraId="54F42B36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// MARK: - Application Delegate</w:t>
      </w:r>
    </w:p>
    <w:p w14:paraId="362AA822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</w:t>
      </w:r>
    </w:p>
    <w:p w14:paraId="1D810150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func application(_ application: UIApplication, didFinishLaunchingWithOptions launchOptions: [UIApplication.LaunchOptionsKey: Any]?) -&gt; Bool {</w:t>
      </w:r>
    </w:p>
    <w:p w14:paraId="791C0F2F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self.netAlo</w:t>
      </w:r>
      <w:r>
        <w:rPr>
          <w:rFonts w:ascii="Consolas" w:hAnsi="Consolas"/>
          <w:color w:val="000000"/>
        </w:rPr>
        <w:t>SDK</w:t>
      </w:r>
      <w:r w:rsidRPr="00A02B5A">
        <w:rPr>
          <w:rFonts w:ascii="Consolas" w:hAnsi="Consolas"/>
          <w:color w:val="000000"/>
        </w:rPr>
        <w:t xml:space="preserve"> = NetAloFull(</w:t>
      </w:r>
    </w:p>
    <w:p w14:paraId="447F75F6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config: BuildConfig.config</w:t>
      </w:r>
    </w:p>
    <w:p w14:paraId="68DD29D1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)</w:t>
      </w:r>
    </w:p>
    <w:p w14:paraId="079A33C3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</w:t>
      </w:r>
    </w:p>
    <w:p w14:paraId="41C0647B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// Only show SDK after start success, Waiting maximun 10s</w:t>
      </w:r>
    </w:p>
    <w:p w14:paraId="0CDB95B5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self.netAlo</w:t>
      </w:r>
      <w:r>
        <w:rPr>
          <w:rFonts w:ascii="Consolas" w:hAnsi="Consolas"/>
          <w:color w:val="000000"/>
        </w:rPr>
        <w:t>SDK</w:t>
      </w:r>
    </w:p>
    <w:p w14:paraId="5F0AFE1E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.start()</w:t>
      </w:r>
    </w:p>
    <w:p w14:paraId="43C3BC09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.timeout(.seconds(10), scheduler: MainScheduler.instance)</w:t>
      </w:r>
    </w:p>
    <w:p w14:paraId="471177C4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.catchAndReturn(())</w:t>
      </w:r>
    </w:p>
    <w:p w14:paraId="042C7386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.withUnretained(self)</w:t>
      </w:r>
    </w:p>
    <w:p w14:paraId="38587C93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.observe(on: MainScheduler.instance)</w:t>
      </w:r>
    </w:p>
    <w:p w14:paraId="35AFE347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.do(onNext: { (owner, _) in</w:t>
      </w:r>
    </w:p>
    <w:p w14:paraId="37AEE665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    // Init rooter</w:t>
      </w:r>
    </w:p>
    <w:p w14:paraId="4BC99518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</w:p>
    <w:p w14:paraId="0F69A2D9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    let mainTabBarController = DemoMainTabbarVC()</w:t>
      </w:r>
    </w:p>
    <w:p w14:paraId="62990C3D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    mainTabBarController.initialize(sdk: owner.netAlo</w:t>
      </w:r>
      <w:r>
        <w:rPr>
          <w:rFonts w:ascii="Consolas" w:hAnsi="Consolas"/>
          <w:color w:val="000000"/>
        </w:rPr>
        <w:t>SDK</w:t>
      </w:r>
      <w:r w:rsidRPr="00A02B5A">
        <w:rPr>
          <w:rFonts w:ascii="Consolas" w:hAnsi="Consolas"/>
          <w:color w:val="000000"/>
        </w:rPr>
        <w:t>)</w:t>
      </w:r>
    </w:p>
    <w:p w14:paraId="24775CD9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    </w:t>
      </w:r>
    </w:p>
    <w:p w14:paraId="1231BEC3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    owner.netAlo</w:t>
      </w:r>
      <w:r>
        <w:rPr>
          <w:rFonts w:ascii="Consolas" w:hAnsi="Consolas"/>
          <w:color w:val="000000"/>
        </w:rPr>
        <w:t>SDK</w:t>
      </w:r>
      <w:r w:rsidRPr="00A02B5A">
        <w:rPr>
          <w:rFonts w:ascii="Consolas" w:hAnsi="Consolas"/>
          <w:color w:val="000000"/>
        </w:rPr>
        <w:t>.buildSDKModule()</w:t>
      </w:r>
    </w:p>
    <w:p w14:paraId="196FEEB9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    owner.mainWindow.rootViewController  = mainTabBarController</w:t>
      </w:r>
    </w:p>
    <w:p w14:paraId="7625E54D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    owner.mainWindow.makeKeyAndVisible()</w:t>
      </w:r>
    </w:p>
    <w:p w14:paraId="26DAC0B9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    //TODO -Make sure client must login successed to set user info here</w:t>
      </w:r>
    </w:p>
    <w:p w14:paraId="31203587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    </w:t>
      </w:r>
    </w:p>
    <w:p w14:paraId="3BB237FC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    owner.setUser()</w:t>
      </w:r>
    </w:p>
    <w:p w14:paraId="3F1AA460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})</w:t>
      </w:r>
    </w:p>
    <w:p w14:paraId="7C20CAF1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.subscribe()</w:t>
      </w:r>
    </w:p>
    <w:p w14:paraId="1116781D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.disposed(by: disposeBag)</w:t>
      </w:r>
    </w:p>
    <w:p w14:paraId="260AAE0E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</w:t>
      </w:r>
    </w:p>
    <w:p w14:paraId="02C40770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// Optional use notification</w:t>
      </w:r>
    </w:p>
    <w:p w14:paraId="355DF794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self.netAlo</w:t>
      </w:r>
      <w:r>
        <w:rPr>
          <w:rFonts w:ascii="Consolas" w:hAnsi="Consolas"/>
          <w:color w:val="000000"/>
        </w:rPr>
        <w:t>SDK</w:t>
      </w:r>
      <w:r w:rsidRPr="00A02B5A">
        <w:rPr>
          <w:rFonts w:ascii="Consolas" w:hAnsi="Consolas"/>
          <w:color w:val="000000"/>
        </w:rPr>
        <w:t>.requestNotificationtPermission()</w:t>
      </w:r>
    </w:p>
    <w:p w14:paraId="70EFC2D4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UNUserNotificationCenter.current().delegate = self</w:t>
      </w:r>
    </w:p>
    <w:p w14:paraId="39123C99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</w:t>
      </w:r>
    </w:p>
    <w:p w14:paraId="0BAB7D8C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return netAlo</w:t>
      </w:r>
      <w:r>
        <w:rPr>
          <w:rFonts w:ascii="Consolas" w:hAnsi="Consolas"/>
          <w:color w:val="000000"/>
        </w:rPr>
        <w:t>SKD</w:t>
      </w:r>
      <w:r w:rsidRPr="00A02B5A">
        <w:rPr>
          <w:rFonts w:ascii="Consolas" w:hAnsi="Consolas"/>
          <w:color w:val="000000"/>
        </w:rPr>
        <w:t>.application(application, didFinishLaunchingWithOptions: launchOptions)</w:t>
      </w:r>
    </w:p>
    <w:p w14:paraId="4CFC0DAB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}</w:t>
      </w:r>
    </w:p>
    <w:p w14:paraId="7CA54098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</w:t>
      </w:r>
    </w:p>
    <w:p w14:paraId="6AAC0180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public func setUser() {</w:t>
      </w:r>
    </w:p>
    <w:p w14:paraId="63C2761F" w14:textId="77777777" w:rsidR="00B03634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let user = NetAloUserHolder(</w:t>
      </w:r>
      <w:r>
        <w:rPr>
          <w:rFonts w:ascii="Consolas" w:hAnsi="Consolas"/>
          <w:color w:val="000000"/>
        </w:rPr>
        <w:t xml:space="preserve"> </w:t>
      </w:r>
    </w:p>
    <w:p w14:paraId="363A6F4F" w14:textId="77777777" w:rsidR="00B03634" w:rsidRDefault="00B03634" w:rsidP="00B03634">
      <w:pPr>
        <w:spacing w:after="0"/>
        <w:ind w:left="2160" w:firstLine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id: </w:t>
      </w:r>
      <w:r>
        <w:rPr>
          <w:rFonts w:ascii="Consolas" w:hAnsi="Consolas"/>
          <w:color w:val="000000"/>
        </w:rPr>
        <w:t>1234566789</w:t>
      </w:r>
      <w:r w:rsidRPr="00A02B5A">
        <w:rPr>
          <w:rFonts w:ascii="Consolas" w:hAnsi="Consolas"/>
          <w:color w:val="000000"/>
        </w:rPr>
        <w:t xml:space="preserve">,                                  </w:t>
      </w:r>
    </w:p>
    <w:p w14:paraId="7ACD00B0" w14:textId="77777777" w:rsidR="00B03634" w:rsidRPr="00A02B5A" w:rsidRDefault="00B03634" w:rsidP="00B03634">
      <w:pPr>
        <w:spacing w:after="0"/>
        <w:ind w:left="288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>phoneNumber: "</w:t>
      </w:r>
      <w:r w:rsidRPr="00BD2BED">
        <w:rPr>
          <w:rFonts w:ascii="Consolas" w:hAnsi="Consolas"/>
          <w:b/>
          <w:color w:val="000000"/>
        </w:rPr>
        <w:t>your-phone</w:t>
      </w:r>
      <w:r w:rsidRPr="00A02B5A">
        <w:rPr>
          <w:rFonts w:ascii="Consolas" w:hAnsi="Consolas"/>
          <w:color w:val="000000"/>
        </w:rPr>
        <w:t>",</w:t>
      </w:r>
    </w:p>
    <w:p w14:paraId="25A05BB9" w14:textId="77777777" w:rsidR="00B03634" w:rsidRPr="00A02B5A" w:rsidRDefault="00B03634" w:rsidP="00B03634">
      <w:pPr>
        <w:spacing w:after="0"/>
        <w:ind w:left="2160" w:firstLine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>email: "",</w:t>
      </w:r>
    </w:p>
    <w:p w14:paraId="13EB7E62" w14:textId="77777777" w:rsidR="00B03634" w:rsidRPr="00A02B5A" w:rsidRDefault="00B03634" w:rsidP="00B03634">
      <w:pPr>
        <w:spacing w:after="0"/>
        <w:ind w:left="2160" w:firstLine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>fullName: "</w:t>
      </w:r>
      <w:r w:rsidRPr="00BD2BED">
        <w:rPr>
          <w:rFonts w:ascii="Consolas" w:hAnsi="Consolas"/>
          <w:b/>
          <w:color w:val="000000"/>
        </w:rPr>
        <w:t>your-</w:t>
      </w:r>
      <w:r>
        <w:rPr>
          <w:rFonts w:ascii="Consolas" w:hAnsi="Consolas"/>
          <w:b/>
          <w:color w:val="000000"/>
        </w:rPr>
        <w:t>n</w:t>
      </w:r>
      <w:r w:rsidRPr="00BD2BED">
        <w:rPr>
          <w:rFonts w:ascii="Consolas" w:hAnsi="Consolas"/>
          <w:b/>
          <w:color w:val="000000"/>
        </w:rPr>
        <w:t>ame</w:t>
      </w:r>
      <w:r w:rsidRPr="00A02B5A">
        <w:rPr>
          <w:rFonts w:ascii="Consolas" w:hAnsi="Consolas"/>
          <w:color w:val="000000"/>
        </w:rPr>
        <w:t>",</w:t>
      </w:r>
    </w:p>
    <w:p w14:paraId="4C5C3597" w14:textId="77777777" w:rsidR="00B03634" w:rsidRPr="00A02B5A" w:rsidRDefault="00B03634" w:rsidP="00B03634">
      <w:pPr>
        <w:spacing w:after="0"/>
        <w:ind w:left="2160" w:firstLine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>avatarUrl: "",</w:t>
      </w:r>
    </w:p>
    <w:p w14:paraId="0880C058" w14:textId="77777777" w:rsidR="00B03634" w:rsidRDefault="00B03634" w:rsidP="00B03634">
      <w:pPr>
        <w:spacing w:after="0"/>
        <w:ind w:left="2160" w:firstLine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>session: "</w:t>
      </w:r>
      <w:r w:rsidRPr="00BD2BED">
        <w:rPr>
          <w:rFonts w:ascii="Consolas" w:hAnsi="Consolas"/>
          <w:b/>
          <w:color w:val="000000"/>
        </w:rPr>
        <w:t>Token</w:t>
      </w:r>
      <w:r w:rsidRPr="00775B73">
        <w:rPr>
          <w:rFonts w:ascii="Consolas" w:hAnsi="Consolas"/>
          <w:b/>
          <w:color w:val="000000"/>
        </w:rPr>
        <w:t>-key</w:t>
      </w:r>
      <w:r w:rsidRPr="00A02B5A">
        <w:rPr>
          <w:rFonts w:ascii="Consolas" w:hAnsi="Consolas"/>
          <w:color w:val="000000"/>
        </w:rPr>
        <w:t xml:space="preserve">")                  </w:t>
      </w:r>
    </w:p>
    <w:p w14:paraId="4E5FA551" w14:textId="77777777" w:rsidR="00B03634" w:rsidRPr="00A02B5A" w:rsidRDefault="00B03634" w:rsidP="00B03634">
      <w:pPr>
        <w:spacing w:after="0"/>
        <w:ind w:left="1440" w:firstLine="60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>do {</w:t>
      </w:r>
    </w:p>
    <w:p w14:paraId="4655FADA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    try self.netAlo</w:t>
      </w:r>
      <w:r>
        <w:rPr>
          <w:rFonts w:ascii="Consolas" w:hAnsi="Consolas"/>
          <w:color w:val="000000"/>
        </w:rPr>
        <w:t>SDK</w:t>
      </w:r>
      <w:r w:rsidRPr="00A02B5A">
        <w:rPr>
          <w:rFonts w:ascii="Consolas" w:hAnsi="Consolas"/>
          <w:color w:val="000000"/>
        </w:rPr>
        <w:t>.set(user: user)</w:t>
      </w:r>
    </w:p>
    <w:p w14:paraId="6B8562A5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} catch let e {</w:t>
      </w:r>
    </w:p>
    <w:p w14:paraId="772651E5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    print("Error \(e)")</w:t>
      </w:r>
    </w:p>
    <w:p w14:paraId="1420A512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}</w:t>
      </w:r>
    </w:p>
    <w:p w14:paraId="43696627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</w:p>
    <w:p w14:paraId="3D80AC00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</w:p>
    <w:p w14:paraId="0C5360EF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bindingService()</w:t>
      </w:r>
    </w:p>
    <w:p w14:paraId="75BA57A2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}</w:t>
      </w:r>
    </w:p>
    <w:p w14:paraId="08C0E581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</w:t>
      </w:r>
    </w:p>
    <w:p w14:paraId="6B313EE2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// MARK: - AppDelegateViewModelOutputs</w:t>
      </w:r>
    </w:p>
    <w:p w14:paraId="5B4646B5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</w:t>
      </w:r>
    </w:p>
    <w:p w14:paraId="32136918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public func applicationDidBecomeActive(_ application: UIApplication) {</w:t>
      </w:r>
    </w:p>
    <w:p w14:paraId="2DB3814E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netAlo</w:t>
      </w:r>
      <w:r>
        <w:rPr>
          <w:rFonts w:ascii="Consolas" w:hAnsi="Consolas"/>
          <w:color w:val="000000"/>
        </w:rPr>
        <w:t>SDK</w:t>
      </w:r>
      <w:r w:rsidRPr="00A02B5A">
        <w:rPr>
          <w:rFonts w:ascii="Consolas" w:hAnsi="Consolas"/>
          <w:color w:val="000000"/>
        </w:rPr>
        <w:t>.applicationDidBecomeActive(application)</w:t>
      </w:r>
    </w:p>
    <w:p w14:paraId="5A746108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}</w:t>
      </w:r>
    </w:p>
    <w:p w14:paraId="3DBB45A0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</w:p>
    <w:p w14:paraId="546ADD2C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public func applicationWillResignActive(_ application: UIApplication) {</w:t>
      </w:r>
    </w:p>
    <w:p w14:paraId="22B3B6DB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netAlo</w:t>
      </w:r>
      <w:r>
        <w:rPr>
          <w:rFonts w:ascii="Consolas" w:hAnsi="Consolas"/>
          <w:color w:val="000000"/>
        </w:rPr>
        <w:t>SDK</w:t>
      </w:r>
      <w:r w:rsidRPr="00A02B5A">
        <w:rPr>
          <w:rFonts w:ascii="Consolas" w:hAnsi="Consolas"/>
          <w:color w:val="000000"/>
        </w:rPr>
        <w:t>.applicationWillResignActive(application)</w:t>
      </w:r>
    </w:p>
    <w:p w14:paraId="637AA92D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}</w:t>
      </w:r>
    </w:p>
    <w:p w14:paraId="73B91755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</w:p>
    <w:p w14:paraId="1EC11EFA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public func applicationWillTerminate(_ application: UIApplication) {</w:t>
      </w:r>
    </w:p>
    <w:p w14:paraId="71CE237A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netAlo</w:t>
      </w:r>
      <w:r>
        <w:rPr>
          <w:rFonts w:ascii="Consolas" w:hAnsi="Consolas"/>
          <w:color w:val="000000"/>
        </w:rPr>
        <w:t>SDK</w:t>
      </w:r>
      <w:r w:rsidRPr="00A02B5A">
        <w:rPr>
          <w:rFonts w:ascii="Consolas" w:hAnsi="Consolas"/>
          <w:color w:val="000000"/>
        </w:rPr>
        <w:t>.applicationWillTerminate(application)</w:t>
      </w:r>
    </w:p>
    <w:p w14:paraId="0C33E42D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}</w:t>
      </w:r>
    </w:p>
    <w:p w14:paraId="3DC558B5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</w:p>
    <w:p w14:paraId="56E8E0BC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func application(_ application: UIApplication, supportedInterfaceOrientationsFor window: UIWindow?) -&gt; UIInterfaceOrientationMask {</w:t>
      </w:r>
    </w:p>
    <w:p w14:paraId="3F0262FD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netAlo</w:t>
      </w:r>
      <w:r>
        <w:rPr>
          <w:rFonts w:ascii="Consolas" w:hAnsi="Consolas"/>
          <w:color w:val="000000"/>
        </w:rPr>
        <w:t>SDK</w:t>
      </w:r>
      <w:r w:rsidRPr="00A02B5A">
        <w:rPr>
          <w:rFonts w:ascii="Consolas" w:hAnsi="Consolas"/>
          <w:color w:val="000000"/>
        </w:rPr>
        <w:t>.application(application, supportedInterfaceOrientationsFor: window)</w:t>
      </w:r>
    </w:p>
    <w:p w14:paraId="599C63D1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}</w:t>
      </w:r>
    </w:p>
    <w:p w14:paraId="5FAE35F2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</w:p>
    <w:p w14:paraId="395869C5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// UserActivity</w:t>
      </w:r>
    </w:p>
    <w:p w14:paraId="0FDE70C7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func application(_ application: UIApplication, continue userActivity: NSUserActivity, restorationHandler: @escaping ([UIUserActivityRestoring]?) -&gt; Void) -&gt; Bool {</w:t>
      </w:r>
    </w:p>
    <w:p w14:paraId="63993D56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netAlo</w:t>
      </w:r>
      <w:r>
        <w:rPr>
          <w:rFonts w:ascii="Consolas" w:hAnsi="Consolas"/>
          <w:color w:val="000000"/>
        </w:rPr>
        <w:t>SDK</w:t>
      </w:r>
      <w:r w:rsidRPr="00A02B5A">
        <w:rPr>
          <w:rFonts w:ascii="Consolas" w:hAnsi="Consolas"/>
          <w:color w:val="000000"/>
        </w:rPr>
        <w:t>.application(application, continue: userActivity, restorationHandler: restorationHandler)</w:t>
      </w:r>
    </w:p>
    <w:p w14:paraId="08D2EB2E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}</w:t>
      </w:r>
    </w:p>
    <w:p w14:paraId="1E94FC82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</w:p>
    <w:p w14:paraId="54A7D4ED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// Notification methods</w:t>
      </w:r>
    </w:p>
    <w:p w14:paraId="45A06FCC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public func application(_ application: UIApplication, didRegisterForRemoteNotificationsWithDeviceToken deviceToken: Data) {</w:t>
      </w:r>
    </w:p>
    <w:p w14:paraId="36EDCDEF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netAlo</w:t>
      </w:r>
      <w:r>
        <w:rPr>
          <w:rFonts w:ascii="Consolas" w:hAnsi="Consolas"/>
          <w:color w:val="000000"/>
        </w:rPr>
        <w:t>SDK</w:t>
      </w:r>
      <w:r w:rsidRPr="00A02B5A">
        <w:rPr>
          <w:rFonts w:ascii="Consolas" w:hAnsi="Consolas"/>
          <w:color w:val="000000"/>
        </w:rPr>
        <w:t>.application(application, didRegisterForRemoteNotificationsWithDeviceToken: deviceToken)</w:t>
      </w:r>
    </w:p>
    <w:p w14:paraId="5C022815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}</w:t>
      </w:r>
    </w:p>
    <w:p w14:paraId="59C89ACC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</w:t>
      </w:r>
    </w:p>
    <w:p w14:paraId="7FE776E5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func application(_ application: UIApplication, open url: URL, sourceApplication: String?, annotation: Any) -&gt; Bool {</w:t>
      </w:r>
    </w:p>
    <w:p w14:paraId="6DC939E2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netAlo</w:t>
      </w:r>
      <w:r>
        <w:rPr>
          <w:rFonts w:ascii="Consolas" w:hAnsi="Consolas"/>
          <w:color w:val="000000"/>
        </w:rPr>
        <w:t>SDK</w:t>
      </w:r>
      <w:r w:rsidRPr="00A02B5A">
        <w:rPr>
          <w:rFonts w:ascii="Consolas" w:hAnsi="Consolas"/>
          <w:color w:val="000000"/>
        </w:rPr>
        <w:t>.application(application, open: url, sourceApplication: sourceApplication, annotation: application)</w:t>
      </w:r>
    </w:p>
    <w:p w14:paraId="5BBE7555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}</w:t>
      </w:r>
    </w:p>
    <w:p w14:paraId="34A81CD0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</w:p>
    <w:p w14:paraId="306636B9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func application(_ app: UIApplication, open url: URL, options: [UIApplication.OpenURLOptionsKey : Any] = [:]) -&gt; Bool {</w:t>
      </w:r>
    </w:p>
    <w:p w14:paraId="5C4E24E8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netAlo</w:t>
      </w:r>
      <w:r>
        <w:rPr>
          <w:rFonts w:ascii="Consolas" w:hAnsi="Consolas"/>
          <w:color w:val="000000"/>
        </w:rPr>
        <w:t>SDK</w:t>
      </w:r>
      <w:r w:rsidRPr="00A02B5A">
        <w:rPr>
          <w:rFonts w:ascii="Consolas" w:hAnsi="Consolas"/>
          <w:color w:val="000000"/>
        </w:rPr>
        <w:t>.application(app, open: url, options: options)</w:t>
      </w:r>
    </w:p>
    <w:p w14:paraId="3CEABFFC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}</w:t>
      </w:r>
    </w:p>
    <w:p w14:paraId="14D3E903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</w:t>
      </w:r>
    </w:p>
    <w:p w14:paraId="209ECFFD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// MARK: - UNUserNotificationCenterDelegate</w:t>
      </w:r>
    </w:p>
    <w:p w14:paraId="079DE3B9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public func userNotificationCenter(_ center: UNUserNotificationCenter, willPresent notification: UNNotification, withCompletionHandler completionHandler: @escaping (UNNotificationPresentationOptions) -&gt; Void) {</w:t>
      </w:r>
    </w:p>
    <w:p w14:paraId="4F35D645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netAlo</w:t>
      </w:r>
      <w:r>
        <w:rPr>
          <w:rFonts w:ascii="Consolas" w:hAnsi="Consolas"/>
          <w:color w:val="000000"/>
        </w:rPr>
        <w:t>SDK</w:t>
      </w:r>
      <w:r w:rsidRPr="00A02B5A">
        <w:rPr>
          <w:rFonts w:ascii="Consolas" w:hAnsi="Consolas"/>
          <w:color w:val="000000"/>
        </w:rPr>
        <w:t>.userNotificationCenter(center, willPresent: notification, withCompletionHandler: completionHandler)</w:t>
      </w:r>
    </w:p>
    <w:p w14:paraId="5F69F965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}</w:t>
      </w:r>
    </w:p>
    <w:p w14:paraId="7F9179D8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</w:p>
    <w:p w14:paraId="0AFC51BA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public func userNotificationCenter(_ center: UNUserNotificationCenter, didReceive response: UNNotificationResponse, withCompletionHandler completionHandler: @escaping () -&gt; Void) {</w:t>
      </w:r>
    </w:p>
    <w:p w14:paraId="0CD80299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netAlo</w:t>
      </w:r>
      <w:r>
        <w:rPr>
          <w:rFonts w:ascii="Consolas" w:hAnsi="Consolas"/>
          <w:color w:val="000000"/>
        </w:rPr>
        <w:t>SDK</w:t>
      </w:r>
      <w:r w:rsidRPr="00A02B5A">
        <w:rPr>
          <w:rFonts w:ascii="Consolas" w:hAnsi="Consolas"/>
          <w:color w:val="000000"/>
        </w:rPr>
        <w:t>.userNotificationCenter(center, didReceive: response, withCompletionHandler: completionHandler)</w:t>
      </w:r>
    </w:p>
    <w:p w14:paraId="55E859A2" w14:textId="77777777" w:rsidR="00B03634" w:rsidRPr="00A02B5A" w:rsidRDefault="00B03634" w:rsidP="00B03634">
      <w:pPr>
        <w:spacing w:after="0"/>
        <w:ind w:left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}</w:t>
      </w:r>
    </w:p>
    <w:p w14:paraId="4DC38294" w14:textId="77777777" w:rsidR="00B03634" w:rsidRDefault="00B03634" w:rsidP="00B03634">
      <w:pPr>
        <w:spacing w:after="0"/>
        <w:ind w:left="720"/>
      </w:pPr>
      <w:r w:rsidRPr="00A02B5A">
        <w:rPr>
          <w:rFonts w:ascii="Consolas" w:hAnsi="Consolas"/>
          <w:color w:val="000000"/>
        </w:rPr>
        <w:t>}</w:t>
      </w:r>
      <w:r w:rsidRPr="00A02B5A">
        <w:rPr>
          <w:rFonts w:ascii="Consolas" w:hAnsi="Consolas"/>
          <w:color w:val="000000"/>
        </w:rPr>
        <w:br/>
      </w:r>
    </w:p>
    <w:p w14:paraId="607542BA" w14:textId="77777777" w:rsidR="00B03634" w:rsidRDefault="00B03634" w:rsidP="00B03634">
      <w:pPr>
        <w:spacing w:after="0"/>
        <w:ind w:left="720"/>
      </w:pPr>
    </w:p>
    <w:p w14:paraId="0D8DC70B" w14:textId="77777777" w:rsidR="00B03634" w:rsidRDefault="00B03634" w:rsidP="00B03634">
      <w:pPr>
        <w:numPr>
          <w:ilvl w:val="0"/>
          <w:numId w:val="9"/>
        </w:numPr>
        <w:spacing w:after="0"/>
      </w:pPr>
      <w:r>
        <w:rPr>
          <w:rFonts w:ascii="Cambria" w:hAnsi="Cambria"/>
          <w:b/>
          <w:color w:val="000000"/>
        </w:rPr>
        <w:t> Set current user (Required)</w:t>
      </w:r>
    </w:p>
    <w:p w14:paraId="1319B2F0" w14:textId="77777777" w:rsidR="00B03634" w:rsidRPr="00A02B5A" w:rsidRDefault="00B03634" w:rsidP="00B03634">
      <w:pPr>
        <w:spacing w:after="0"/>
        <w:ind w:left="12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</w:t>
      </w:r>
      <w:r w:rsidRPr="00A02B5A">
        <w:rPr>
          <w:rFonts w:ascii="Consolas" w:hAnsi="Consolas"/>
          <w:color w:val="000000"/>
        </w:rPr>
        <w:t>public func setUser() {</w:t>
      </w:r>
    </w:p>
    <w:p w14:paraId="5BF24EAB" w14:textId="77777777" w:rsidR="00B03634" w:rsidRDefault="00B03634" w:rsidP="00B03634">
      <w:pPr>
        <w:spacing w:after="0"/>
        <w:ind w:left="1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let user = NetAloUserHolder(</w:t>
      </w:r>
      <w:r>
        <w:rPr>
          <w:rFonts w:ascii="Consolas" w:hAnsi="Consolas"/>
          <w:color w:val="000000"/>
        </w:rPr>
        <w:t xml:space="preserve"> </w:t>
      </w:r>
    </w:p>
    <w:p w14:paraId="79C0D9C6" w14:textId="77777777" w:rsidR="00B03634" w:rsidRDefault="00B03634" w:rsidP="00B03634">
      <w:pPr>
        <w:spacing w:after="0"/>
        <w:ind w:left="2880" w:firstLine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id: </w:t>
      </w:r>
      <w:r>
        <w:rPr>
          <w:rFonts w:ascii="Consolas" w:hAnsi="Consolas"/>
          <w:color w:val="000000"/>
        </w:rPr>
        <w:t>1234566789</w:t>
      </w:r>
      <w:r w:rsidRPr="00A02B5A">
        <w:rPr>
          <w:rFonts w:ascii="Consolas" w:hAnsi="Consolas"/>
          <w:color w:val="000000"/>
        </w:rPr>
        <w:t xml:space="preserve">,                                  </w:t>
      </w:r>
    </w:p>
    <w:p w14:paraId="766F7118" w14:textId="77777777" w:rsidR="00B03634" w:rsidRPr="00A02B5A" w:rsidRDefault="00B03634" w:rsidP="00B03634">
      <w:pPr>
        <w:spacing w:after="0"/>
        <w:ind w:left="360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>phoneNumber: "</w:t>
      </w:r>
      <w:r w:rsidRPr="00BD2BED">
        <w:rPr>
          <w:rFonts w:ascii="Consolas" w:hAnsi="Consolas"/>
          <w:b/>
          <w:color w:val="000000"/>
        </w:rPr>
        <w:t>your-phone</w:t>
      </w:r>
      <w:r w:rsidRPr="00A02B5A">
        <w:rPr>
          <w:rFonts w:ascii="Consolas" w:hAnsi="Consolas"/>
          <w:color w:val="000000"/>
        </w:rPr>
        <w:t>",</w:t>
      </w:r>
    </w:p>
    <w:p w14:paraId="2C52A2C7" w14:textId="77777777" w:rsidR="00B03634" w:rsidRPr="00A02B5A" w:rsidRDefault="00B03634" w:rsidP="00B03634">
      <w:pPr>
        <w:spacing w:after="0"/>
        <w:ind w:left="2880" w:firstLine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>email: "",</w:t>
      </w:r>
    </w:p>
    <w:p w14:paraId="793B65E9" w14:textId="77777777" w:rsidR="00B03634" w:rsidRPr="00A02B5A" w:rsidRDefault="00B03634" w:rsidP="00B03634">
      <w:pPr>
        <w:spacing w:after="0"/>
        <w:ind w:left="2880" w:firstLine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>fullName: "</w:t>
      </w:r>
      <w:r w:rsidRPr="00BD2BED">
        <w:rPr>
          <w:rFonts w:ascii="Consolas" w:hAnsi="Consolas"/>
          <w:b/>
          <w:color w:val="000000"/>
        </w:rPr>
        <w:t>your-</w:t>
      </w:r>
      <w:r>
        <w:rPr>
          <w:rFonts w:ascii="Consolas" w:hAnsi="Consolas"/>
          <w:b/>
          <w:color w:val="000000"/>
        </w:rPr>
        <w:t>n</w:t>
      </w:r>
      <w:r w:rsidRPr="00BD2BED">
        <w:rPr>
          <w:rFonts w:ascii="Consolas" w:hAnsi="Consolas"/>
          <w:b/>
          <w:color w:val="000000"/>
        </w:rPr>
        <w:t>ame</w:t>
      </w:r>
      <w:r w:rsidRPr="00A02B5A">
        <w:rPr>
          <w:rFonts w:ascii="Consolas" w:hAnsi="Consolas"/>
          <w:color w:val="000000"/>
        </w:rPr>
        <w:t>",</w:t>
      </w:r>
    </w:p>
    <w:p w14:paraId="76C18FA1" w14:textId="77777777" w:rsidR="00B03634" w:rsidRPr="00A02B5A" w:rsidRDefault="00B03634" w:rsidP="00B03634">
      <w:pPr>
        <w:spacing w:after="0"/>
        <w:ind w:left="2880" w:firstLine="7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>avatarUrl: "",</w:t>
      </w:r>
    </w:p>
    <w:p w14:paraId="7AB01A95" w14:textId="77777777" w:rsidR="00B03634" w:rsidRDefault="00B03634" w:rsidP="00B03634">
      <w:pPr>
        <w:spacing w:after="0"/>
        <w:ind w:left="3000" w:firstLine="60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>session: "</w:t>
      </w:r>
      <w:r w:rsidRPr="00BD2BED">
        <w:rPr>
          <w:rFonts w:ascii="Consolas" w:hAnsi="Consolas"/>
          <w:b/>
          <w:color w:val="000000"/>
        </w:rPr>
        <w:t>Token</w:t>
      </w:r>
      <w:r w:rsidRPr="00775B73">
        <w:rPr>
          <w:rFonts w:ascii="Consolas" w:hAnsi="Consolas"/>
          <w:b/>
          <w:color w:val="000000"/>
        </w:rPr>
        <w:t>-key</w:t>
      </w:r>
      <w:r w:rsidRPr="00A02B5A">
        <w:rPr>
          <w:rFonts w:ascii="Consolas" w:hAnsi="Consolas"/>
          <w:color w:val="000000"/>
        </w:rPr>
        <w:t xml:space="preserve">")            </w:t>
      </w:r>
    </w:p>
    <w:p w14:paraId="50F8B326" w14:textId="77777777" w:rsidR="00B03634" w:rsidRPr="00A02B5A" w:rsidRDefault="00B03634" w:rsidP="00B03634">
      <w:pPr>
        <w:spacing w:after="0"/>
        <w:ind w:left="840" w:firstLine="60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>do {</w:t>
      </w:r>
    </w:p>
    <w:p w14:paraId="6FFD9DBB" w14:textId="77777777" w:rsidR="00B03634" w:rsidRPr="00A02B5A" w:rsidRDefault="00B03634" w:rsidP="00B03634">
      <w:pPr>
        <w:spacing w:after="0"/>
        <w:ind w:left="1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    try self.netAloFull.set(user: user)</w:t>
      </w:r>
    </w:p>
    <w:p w14:paraId="6F990278" w14:textId="77777777" w:rsidR="00B03634" w:rsidRPr="00A02B5A" w:rsidRDefault="00B03634" w:rsidP="00B03634">
      <w:pPr>
        <w:spacing w:after="0"/>
        <w:ind w:left="1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} catch let e {</w:t>
      </w:r>
    </w:p>
    <w:p w14:paraId="5C00B964" w14:textId="77777777" w:rsidR="00B03634" w:rsidRPr="00A02B5A" w:rsidRDefault="00B03634" w:rsidP="00B03634">
      <w:pPr>
        <w:spacing w:after="0"/>
        <w:ind w:left="1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    print("Error \(e)")</w:t>
      </w:r>
    </w:p>
    <w:p w14:paraId="22D51EA7" w14:textId="77777777" w:rsidR="00B03634" w:rsidRPr="00A02B5A" w:rsidRDefault="00B03634" w:rsidP="00B03634">
      <w:pPr>
        <w:spacing w:after="0"/>
        <w:ind w:left="1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}</w:t>
      </w:r>
    </w:p>
    <w:p w14:paraId="6505A0AB" w14:textId="77777777" w:rsidR="00B03634" w:rsidRPr="00A02B5A" w:rsidRDefault="00B03634" w:rsidP="00B03634">
      <w:pPr>
        <w:spacing w:after="0"/>
        <w:rPr>
          <w:rFonts w:ascii="Consolas" w:hAnsi="Consolas"/>
          <w:color w:val="000000"/>
        </w:rPr>
      </w:pPr>
    </w:p>
    <w:p w14:paraId="23F19C36" w14:textId="77777777" w:rsidR="00B03634" w:rsidRPr="00A02B5A" w:rsidRDefault="00B03634" w:rsidP="00B03634">
      <w:pPr>
        <w:spacing w:after="0"/>
        <w:ind w:left="1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bindingService()</w:t>
      </w:r>
    </w:p>
    <w:p w14:paraId="0702802A" w14:textId="77777777" w:rsidR="00B03634" w:rsidRPr="00A02B5A" w:rsidRDefault="00B03634" w:rsidP="00B03634">
      <w:pPr>
        <w:spacing w:after="0"/>
        <w:ind w:left="12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}</w:t>
      </w:r>
    </w:p>
    <w:p w14:paraId="05FB75BF" w14:textId="77777777" w:rsidR="00B03634" w:rsidRDefault="00B03634" w:rsidP="00B03634">
      <w:pPr>
        <w:spacing w:after="0"/>
        <w:ind w:left="120"/>
      </w:pPr>
      <w:r>
        <w:br/>
      </w:r>
    </w:p>
    <w:p w14:paraId="1AE0D37E" w14:textId="77777777" w:rsidR="00B03634" w:rsidRDefault="00B03634" w:rsidP="00B03634">
      <w:pPr>
        <w:numPr>
          <w:ilvl w:val="0"/>
          <w:numId w:val="10"/>
        </w:numPr>
        <w:spacing w:after="0"/>
      </w:pPr>
      <w:r>
        <w:rPr>
          <w:rFonts w:ascii="Cambria" w:hAnsi="Cambria"/>
          <w:b/>
          <w:color w:val="000000"/>
        </w:rPr>
        <w:t> Handle NetAloSDK delegates (Required)</w:t>
      </w:r>
    </w:p>
    <w:p w14:paraId="3E1E379B" w14:textId="77777777" w:rsidR="00B03634" w:rsidRPr="00E159DF" w:rsidRDefault="00B03634" w:rsidP="00B03634">
      <w:pPr>
        <w:spacing w:after="0"/>
        <w:ind w:left="600"/>
        <w:rPr>
          <w:rFonts w:ascii="Consolas" w:hAnsi="Consolas"/>
          <w:b/>
          <w:color w:val="000000"/>
        </w:rPr>
      </w:pPr>
      <w:r>
        <w:br/>
      </w:r>
      <w:r w:rsidRPr="00E159DF">
        <w:rPr>
          <w:rFonts w:ascii="Consolas" w:hAnsi="Consolas"/>
          <w:b/>
          <w:color w:val="000000"/>
        </w:rPr>
        <w:t>//MARK: SDK call back</w:t>
      </w:r>
    </w:p>
    <w:p w14:paraId="2847FCF1" w14:textId="77777777" w:rsidR="00B03634" w:rsidRPr="00A02B5A" w:rsidRDefault="00B03634" w:rsidP="00B03634">
      <w:pPr>
        <w:spacing w:after="0"/>
        <w:ind w:left="84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>extension AppDelegate {</w:t>
      </w:r>
    </w:p>
    <w:p w14:paraId="6CBF75E6" w14:textId="77777777" w:rsidR="00B03634" w:rsidRPr="00A02B5A" w:rsidRDefault="00B03634" w:rsidP="00B03634">
      <w:pPr>
        <w:spacing w:after="0"/>
        <w:ind w:left="84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//SDK binding service</w:t>
      </w:r>
    </w:p>
    <w:p w14:paraId="081AFC48" w14:textId="77777777" w:rsidR="00B03634" w:rsidRPr="00A02B5A" w:rsidRDefault="00B03634" w:rsidP="00B03634">
      <w:pPr>
        <w:spacing w:after="0"/>
        <w:ind w:left="84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private func bindingService() {</w:t>
      </w:r>
    </w:p>
    <w:p w14:paraId="0E4D1639" w14:textId="77777777" w:rsidR="00B03634" w:rsidRPr="00A02B5A" w:rsidRDefault="00B03634" w:rsidP="00B03634">
      <w:pPr>
        <w:spacing w:after="0"/>
        <w:ind w:left="84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self.netAlo</w:t>
      </w:r>
      <w:r>
        <w:rPr>
          <w:rFonts w:ascii="Consolas" w:hAnsi="Consolas"/>
          <w:color w:val="000000"/>
        </w:rPr>
        <w:t>SDK</w:t>
      </w:r>
      <w:r w:rsidRPr="00A02B5A">
        <w:rPr>
          <w:rFonts w:ascii="Consolas" w:hAnsi="Consolas"/>
          <w:color w:val="000000"/>
        </w:rPr>
        <w:t>.eventObservable</w:t>
      </w:r>
    </w:p>
    <w:p w14:paraId="3E5A47CC" w14:textId="77777777" w:rsidR="00B03634" w:rsidRPr="00A02B5A" w:rsidRDefault="00B03634" w:rsidP="00B03634">
      <w:pPr>
        <w:spacing w:after="0"/>
        <w:ind w:left="84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.asDriverOnErrorJustSkip()</w:t>
      </w:r>
    </w:p>
    <w:p w14:paraId="288134B4" w14:textId="77777777" w:rsidR="00B03634" w:rsidRPr="00A02B5A" w:rsidRDefault="00B03634" w:rsidP="00B03634">
      <w:pPr>
        <w:spacing w:after="0"/>
        <w:ind w:left="84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.drive(onNext: { [weak self] event in</w:t>
      </w:r>
    </w:p>
    <w:p w14:paraId="7FCF9DD3" w14:textId="77777777" w:rsidR="00B03634" w:rsidRPr="00A02B5A" w:rsidRDefault="00B03634" w:rsidP="00B03634">
      <w:pPr>
        <w:spacing w:after="0"/>
        <w:ind w:left="84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    guard let self = self else { return }</w:t>
      </w:r>
    </w:p>
    <w:p w14:paraId="5AE6AFF2" w14:textId="77777777" w:rsidR="00B03634" w:rsidRPr="00A02B5A" w:rsidRDefault="00B03634" w:rsidP="00B03634">
      <w:pPr>
        <w:spacing w:after="0"/>
        <w:ind w:left="84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    dump("Event \(event)")</w:t>
      </w:r>
    </w:p>
    <w:p w14:paraId="5EF8C056" w14:textId="77777777" w:rsidR="00B03634" w:rsidRPr="00A02B5A" w:rsidRDefault="00B03634" w:rsidP="00B03634">
      <w:pPr>
        <w:spacing w:after="0"/>
        <w:ind w:left="84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    switch event {</w:t>
      </w:r>
    </w:p>
    <w:p w14:paraId="07F792E4" w14:textId="77777777" w:rsidR="00B03634" w:rsidRPr="00A02B5A" w:rsidRDefault="00B03634" w:rsidP="00B03634">
      <w:pPr>
        <w:spacing w:after="0"/>
        <w:ind w:left="84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    case .pressedUrl(let url):</w:t>
      </w:r>
    </w:p>
    <w:p w14:paraId="3FCADAAB" w14:textId="77777777" w:rsidR="00B03634" w:rsidRPr="00A02B5A" w:rsidRDefault="00B03634" w:rsidP="00B03634">
      <w:pPr>
        <w:spacing w:after="0"/>
        <w:ind w:left="84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        dump("PressedUrl: \(url)")</w:t>
      </w:r>
    </w:p>
    <w:p w14:paraId="6433A18B" w14:textId="77777777" w:rsidR="00B03634" w:rsidRPr="00A02B5A" w:rsidRDefault="00B03634" w:rsidP="00B03634">
      <w:pPr>
        <w:spacing w:after="0"/>
        <w:ind w:left="84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    case .mediaURL(let imageUrls, let videoUrls):</w:t>
      </w:r>
    </w:p>
    <w:p w14:paraId="2BC94004" w14:textId="77777777" w:rsidR="00B03634" w:rsidRPr="00A02B5A" w:rsidRDefault="00B03634" w:rsidP="00B03634">
      <w:pPr>
        <w:spacing w:after="0"/>
        <w:ind w:left="84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        dump("Images: \(imageUrls)")</w:t>
      </w:r>
    </w:p>
    <w:p w14:paraId="62A9B038" w14:textId="77777777" w:rsidR="00B03634" w:rsidRPr="00A02B5A" w:rsidRDefault="00B03634" w:rsidP="00B03634">
      <w:pPr>
        <w:spacing w:after="0"/>
        <w:ind w:left="84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        dump("Video: \(videoUrls)")</w:t>
      </w:r>
    </w:p>
    <w:p w14:paraId="22DA3B39" w14:textId="77777777" w:rsidR="00B03634" w:rsidRPr="00A02B5A" w:rsidRDefault="00B03634" w:rsidP="00B03634">
      <w:pPr>
        <w:spacing w:after="0"/>
        <w:ind w:left="84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    case .checkUserIsFriend(let userId):</w:t>
      </w:r>
    </w:p>
    <w:p w14:paraId="291EBC3F" w14:textId="77777777" w:rsidR="00B03634" w:rsidRPr="00A02B5A" w:rsidRDefault="00B03634" w:rsidP="00B03634">
      <w:pPr>
        <w:spacing w:after="0"/>
        <w:ind w:left="84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        dump("Check Chat with: \(userId)")</w:t>
      </w:r>
    </w:p>
    <w:p w14:paraId="1B287BC1" w14:textId="77777777" w:rsidR="00B03634" w:rsidRPr="00A02B5A" w:rsidRDefault="00B03634" w:rsidP="00B03634">
      <w:pPr>
        <w:spacing w:after="0"/>
        <w:ind w:left="84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    case .didCloseSDK:</w:t>
      </w:r>
    </w:p>
    <w:p w14:paraId="7B205DCC" w14:textId="77777777" w:rsidR="00B03634" w:rsidRPr="00A02B5A" w:rsidRDefault="00B03634" w:rsidP="00B03634">
      <w:pPr>
        <w:spacing w:after="0"/>
        <w:ind w:left="84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        dump("didCloseSDK ")</w:t>
      </w:r>
    </w:p>
    <w:p w14:paraId="23BB4E47" w14:textId="77777777" w:rsidR="00B03634" w:rsidRPr="00A02B5A" w:rsidRDefault="00B03634" w:rsidP="00B03634">
      <w:pPr>
        <w:spacing w:after="0"/>
        <w:ind w:left="84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    case .pressedCall(let type):</w:t>
      </w:r>
    </w:p>
    <w:p w14:paraId="63B6B44F" w14:textId="77777777" w:rsidR="00B03634" w:rsidRPr="00A02B5A" w:rsidRDefault="00B03634" w:rsidP="00B03634">
      <w:pPr>
        <w:spacing w:after="0"/>
        <w:ind w:left="84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        dump("pressedCall type</w:t>
      </w:r>
      <w:r>
        <w:rPr>
          <w:rFonts w:ascii="Consolas" w:hAnsi="Consolas"/>
          <w:color w:val="000000"/>
        </w:rPr>
        <w:t>:</w:t>
      </w:r>
      <w:r w:rsidRPr="00A02B5A">
        <w:rPr>
          <w:rFonts w:ascii="Consolas" w:hAnsi="Consolas"/>
          <w:color w:val="000000"/>
        </w:rPr>
        <w:t xml:space="preserve"> \(type)")</w:t>
      </w:r>
    </w:p>
    <w:p w14:paraId="73303594" w14:textId="77777777" w:rsidR="00B03634" w:rsidRPr="00A02B5A" w:rsidRDefault="00B03634" w:rsidP="00B03634">
      <w:pPr>
        <w:spacing w:after="0"/>
        <w:ind w:left="84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    case .sessionExpired:</w:t>
      </w:r>
    </w:p>
    <w:p w14:paraId="1B846AC6" w14:textId="77777777" w:rsidR="00B03634" w:rsidRPr="00A02B5A" w:rsidRDefault="00B03634" w:rsidP="00B03634">
      <w:pPr>
        <w:spacing w:after="0"/>
        <w:ind w:left="84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        dump("sessionExpired")</w:t>
      </w:r>
    </w:p>
    <w:p w14:paraId="4200F915" w14:textId="77777777" w:rsidR="00B03634" w:rsidRPr="00A02B5A" w:rsidRDefault="00B03634" w:rsidP="00B03634">
      <w:pPr>
        <w:spacing w:after="0"/>
        <w:ind w:left="84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    case .updateBadge(let badge) :</w:t>
      </w:r>
    </w:p>
    <w:p w14:paraId="3A607B96" w14:textId="77777777" w:rsidR="00B03634" w:rsidRPr="00A02B5A" w:rsidRDefault="00B03634" w:rsidP="00B03634">
      <w:pPr>
        <w:spacing w:after="0"/>
        <w:ind w:left="84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        dump("updateBadge</w:t>
      </w:r>
      <w:r>
        <w:rPr>
          <w:rFonts w:ascii="Consolas" w:hAnsi="Consolas"/>
          <w:color w:val="000000"/>
        </w:rPr>
        <w:t>:</w:t>
      </w:r>
      <w:r w:rsidRPr="00A02B5A">
        <w:rPr>
          <w:rFonts w:ascii="Consolas" w:hAnsi="Consolas"/>
          <w:color w:val="000000"/>
        </w:rPr>
        <w:t xml:space="preserve"> \(badge)")</w:t>
      </w:r>
    </w:p>
    <w:p w14:paraId="227204FB" w14:textId="77777777" w:rsidR="00B03634" w:rsidRPr="00A02B5A" w:rsidRDefault="00B03634" w:rsidP="00B03634">
      <w:pPr>
        <w:spacing w:after="0"/>
        <w:ind w:left="84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    default: break</w:t>
      </w:r>
    </w:p>
    <w:p w14:paraId="0B35E2B6" w14:textId="77777777" w:rsidR="00B03634" w:rsidRPr="00A02B5A" w:rsidRDefault="00B03634" w:rsidP="00B03634">
      <w:pPr>
        <w:spacing w:after="0"/>
        <w:ind w:left="84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    }</w:t>
      </w:r>
    </w:p>
    <w:p w14:paraId="2D470535" w14:textId="77777777" w:rsidR="00B03634" w:rsidRPr="00A02B5A" w:rsidRDefault="00B03634" w:rsidP="00B03634">
      <w:pPr>
        <w:spacing w:after="0"/>
        <w:ind w:left="84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})</w:t>
      </w:r>
    </w:p>
    <w:p w14:paraId="189F98B9" w14:textId="77777777" w:rsidR="00B03634" w:rsidRPr="00A02B5A" w:rsidRDefault="00B03634" w:rsidP="00B03634">
      <w:pPr>
        <w:spacing w:after="0"/>
        <w:ind w:left="84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        .disposed(by: disposeBag)</w:t>
      </w:r>
    </w:p>
    <w:p w14:paraId="3DB2BC36" w14:textId="77777777" w:rsidR="00B03634" w:rsidRPr="00A02B5A" w:rsidRDefault="00B03634" w:rsidP="00B03634">
      <w:pPr>
        <w:spacing w:after="0"/>
        <w:ind w:left="84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 xml:space="preserve">    }</w:t>
      </w:r>
    </w:p>
    <w:p w14:paraId="0CEB36A4" w14:textId="77777777" w:rsidR="00B03634" w:rsidRPr="00A02B5A" w:rsidRDefault="00B03634" w:rsidP="00B03634">
      <w:pPr>
        <w:spacing w:after="0"/>
        <w:ind w:left="84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>}</w:t>
      </w:r>
    </w:p>
    <w:p w14:paraId="369BEEF2" w14:textId="77777777" w:rsidR="00B03634" w:rsidRDefault="00B03634" w:rsidP="00B03634">
      <w:pPr>
        <w:spacing w:after="0"/>
        <w:ind w:left="120"/>
        <w:rPr>
          <w:rFonts w:ascii="Consolas" w:hAnsi="Consolas"/>
          <w:color w:val="000000"/>
        </w:rPr>
      </w:pPr>
    </w:p>
    <w:p w14:paraId="172A8AB1" w14:textId="77777777" w:rsidR="00B03634" w:rsidRDefault="00B03634" w:rsidP="00B03634">
      <w:pPr>
        <w:pStyle w:val="Heading2"/>
        <w:spacing w:after="0"/>
        <w:ind w:left="120"/>
      </w:pPr>
      <w:r>
        <w:rPr>
          <w:rFonts w:ascii="Cambria" w:hAnsi="Cambria"/>
          <w:color w:val="000000"/>
        </w:rPr>
        <w:t>3. Use SDK DLink</w:t>
      </w:r>
    </w:p>
    <w:p w14:paraId="5617546F" w14:textId="77777777" w:rsidR="00B03634" w:rsidRDefault="00B03634" w:rsidP="00B03634">
      <w:pPr>
        <w:numPr>
          <w:ilvl w:val="0"/>
          <w:numId w:val="11"/>
        </w:numPr>
        <w:spacing w:after="0"/>
      </w:pPr>
      <w:r>
        <w:rPr>
          <w:rFonts w:ascii="Cambria" w:hAnsi="Cambria"/>
          <w:color w:val="000000"/>
        </w:rPr>
        <w:t> </w:t>
      </w:r>
      <w:r>
        <w:rPr>
          <w:rFonts w:ascii="Cambria" w:hAnsi="Cambria"/>
          <w:b/>
          <w:color w:val="000000"/>
        </w:rPr>
        <w:t>Open list Group:</w:t>
      </w:r>
    </w:p>
    <w:p w14:paraId="580EFFA3" w14:textId="77777777" w:rsidR="00B03634" w:rsidRPr="001E5E7C" w:rsidRDefault="00B03634" w:rsidP="00B03634">
      <w:pPr>
        <w:spacing w:after="0"/>
        <w:ind w:firstLine="60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>netAlo</w:t>
      </w:r>
      <w:r>
        <w:rPr>
          <w:rFonts w:ascii="Consolas" w:hAnsi="Consolas"/>
          <w:color w:val="000000"/>
        </w:rPr>
        <w:t>SDK</w:t>
      </w:r>
      <w:r w:rsidRPr="001E5E7C">
        <w:rPr>
          <w:rFonts w:ascii="Consolas" w:hAnsi="Consolas"/>
          <w:color w:val="000000"/>
        </w:rPr>
        <w:t>?.showVNDemoVC()</w:t>
      </w:r>
    </w:p>
    <w:p w14:paraId="5271FDD6" w14:textId="77777777" w:rsidR="00B03634" w:rsidRDefault="00B03634" w:rsidP="00B03634">
      <w:pPr>
        <w:spacing w:after="0"/>
        <w:ind w:left="120"/>
      </w:pPr>
    </w:p>
    <w:p w14:paraId="7A23CA9D" w14:textId="77777777" w:rsidR="00B03634" w:rsidRDefault="00B03634" w:rsidP="00B03634">
      <w:pPr>
        <w:numPr>
          <w:ilvl w:val="0"/>
          <w:numId w:val="12"/>
        </w:numPr>
        <w:spacing w:after="0"/>
      </w:pPr>
      <w:r>
        <w:rPr>
          <w:rFonts w:ascii="Cambria" w:hAnsi="Cambria"/>
          <w:b/>
          <w:color w:val="000000"/>
        </w:rPr>
        <w:t>Open chat 1-1 (with user want to chat):</w:t>
      </w:r>
    </w:p>
    <w:p w14:paraId="4A20DB00" w14:textId="77777777" w:rsidR="00B03634" w:rsidRPr="00FE7DC5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600"/>
        <w:rPr>
          <w:rFonts w:ascii="Consolas" w:hAnsi="Consolas"/>
          <w:color w:val="000000"/>
        </w:rPr>
      </w:pPr>
      <w:r>
        <w:br/>
      </w:r>
      <w:r w:rsidRPr="00FE7DC5">
        <w:rPr>
          <w:rFonts w:ascii="Consolas" w:hAnsi="Consolas"/>
          <w:color w:val="000000"/>
        </w:rPr>
        <w:t xml:space="preserve">let testContact = NAContact(id: </w:t>
      </w:r>
      <w:r>
        <w:rPr>
          <w:rFonts w:ascii="Consolas" w:hAnsi="Consolas"/>
          <w:color w:val="000000"/>
        </w:rPr>
        <w:t>123456</w:t>
      </w:r>
      <w:r w:rsidRPr="00FE7DC5">
        <w:rPr>
          <w:rFonts w:ascii="Consolas" w:hAnsi="Consolas"/>
          <w:color w:val="000000"/>
        </w:rPr>
        <w:t>, phone: "</w:t>
      </w:r>
      <w:r>
        <w:rPr>
          <w:rFonts w:ascii="Consolas" w:hAnsi="Consolas"/>
          <w:color w:val="000000"/>
        </w:rPr>
        <w:t>phone</w:t>
      </w:r>
      <w:r w:rsidRPr="00FE7DC5">
        <w:rPr>
          <w:rFonts w:ascii="Consolas" w:hAnsi="Consolas"/>
          <w:color w:val="000000"/>
        </w:rPr>
        <w:t>", fullName: "</w:t>
      </w:r>
      <w:r>
        <w:rPr>
          <w:rFonts w:ascii="Consolas" w:hAnsi="Consolas"/>
          <w:color w:val="000000"/>
        </w:rPr>
        <w:t>fullname</w:t>
      </w:r>
      <w:r w:rsidRPr="00FE7DC5">
        <w:rPr>
          <w:rFonts w:ascii="Consolas" w:hAnsi="Consolas"/>
          <w:color w:val="000000"/>
        </w:rPr>
        <w:t>", profileUrl: "</w:t>
      </w:r>
      <w:r>
        <w:rPr>
          <w:rFonts w:ascii="Consolas" w:hAnsi="Consolas"/>
          <w:color w:val="000000"/>
        </w:rPr>
        <w:t>url</w:t>
      </w:r>
      <w:r w:rsidRPr="00FE7DC5">
        <w:rPr>
          <w:rFonts w:ascii="Consolas" w:hAnsi="Consolas"/>
          <w:color w:val="000000"/>
        </w:rPr>
        <w:t>")</w:t>
      </w:r>
    </w:p>
    <w:p w14:paraId="697E737A" w14:textId="77777777" w:rsidR="00B03634" w:rsidRDefault="00B03634" w:rsidP="00B03634">
      <w:pPr>
        <w:spacing w:after="0"/>
        <w:ind w:left="120"/>
        <w:rPr>
          <w:rFonts w:ascii="Consolas" w:hAnsi="Consolas"/>
          <w:color w:val="000000"/>
        </w:rPr>
      </w:pPr>
      <w:r w:rsidRPr="00FE7DC5">
        <w:rPr>
          <w:rFonts w:ascii="Consolas" w:hAnsi="Consolas"/>
          <w:color w:val="000000"/>
        </w:rPr>
        <w:t xml:space="preserve">    </w:t>
      </w:r>
      <w:r w:rsidRPr="00A02B5A">
        <w:rPr>
          <w:rFonts w:ascii="Consolas" w:hAnsi="Consolas"/>
          <w:color w:val="000000"/>
        </w:rPr>
        <w:t>netAlo</w:t>
      </w:r>
      <w:r>
        <w:rPr>
          <w:rFonts w:ascii="Consolas" w:hAnsi="Consolas"/>
          <w:color w:val="000000"/>
        </w:rPr>
        <w:t>SDK</w:t>
      </w:r>
      <w:r w:rsidRPr="00FE7DC5">
        <w:rPr>
          <w:rFonts w:ascii="Consolas" w:hAnsi="Consolas"/>
          <w:color w:val="000000"/>
        </w:rPr>
        <w:t>?.showChat(with: testContact)</w:t>
      </w:r>
    </w:p>
    <w:p w14:paraId="3320FF6A" w14:textId="77777777" w:rsidR="00B03634" w:rsidRDefault="00B03634" w:rsidP="00B03634">
      <w:pPr>
        <w:spacing w:after="0"/>
        <w:ind w:left="120"/>
        <w:rPr>
          <w:rFonts w:ascii="Consolas" w:hAnsi="Consolas"/>
          <w:color w:val="000000"/>
        </w:rPr>
      </w:pPr>
    </w:p>
    <w:p w14:paraId="13F35529" w14:textId="77777777" w:rsidR="00B03634" w:rsidRDefault="00B03634" w:rsidP="00B03634">
      <w:pPr>
        <w:spacing w:after="0"/>
        <w:ind w:left="120"/>
        <w:rPr>
          <w:rFonts w:ascii="Consolas" w:hAnsi="Consolas"/>
          <w:color w:val="000000"/>
        </w:rPr>
      </w:pPr>
      <w:bookmarkStart w:id="6" w:name="OLE_LINK23"/>
      <w:bookmarkStart w:id="7" w:name="OLE_LINK24"/>
    </w:p>
    <w:p w14:paraId="7916BC97" w14:textId="77777777" w:rsidR="00B03634" w:rsidRDefault="00B03634" w:rsidP="00B03634">
      <w:pPr>
        <w:numPr>
          <w:ilvl w:val="0"/>
          <w:numId w:val="12"/>
        </w:numPr>
        <w:spacing w:after="0"/>
      </w:pPr>
      <w:bookmarkStart w:id="8" w:name="OLE_LINK21"/>
      <w:bookmarkStart w:id="9" w:name="OLE_LINK22"/>
      <w:r>
        <w:rPr>
          <w:rFonts w:ascii="Cambria" w:hAnsi="Cambria"/>
          <w:b/>
          <w:color w:val="000000"/>
        </w:rPr>
        <w:t>Open call (with user want to call):</w:t>
      </w:r>
    </w:p>
    <w:p w14:paraId="784DDD9F" w14:textId="77777777" w:rsidR="00B03634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600"/>
      </w:pPr>
    </w:p>
    <w:p w14:paraId="5E3C04D6" w14:textId="77777777" w:rsidR="00B03634" w:rsidRPr="00FE7DC5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600"/>
        <w:rPr>
          <w:rFonts w:ascii="Consolas" w:hAnsi="Consolas"/>
          <w:color w:val="000000"/>
        </w:rPr>
      </w:pPr>
      <w:r w:rsidRPr="00FE7DC5">
        <w:rPr>
          <w:rFonts w:ascii="Consolas" w:hAnsi="Consolas"/>
          <w:color w:val="000000"/>
        </w:rPr>
        <w:t xml:space="preserve">let testContact = NAContact(id: </w:t>
      </w:r>
      <w:r>
        <w:rPr>
          <w:rFonts w:ascii="Consolas" w:hAnsi="Consolas"/>
          <w:color w:val="000000"/>
        </w:rPr>
        <w:t>123456</w:t>
      </w:r>
      <w:r w:rsidRPr="00FE7DC5">
        <w:rPr>
          <w:rFonts w:ascii="Consolas" w:hAnsi="Consolas"/>
          <w:color w:val="000000"/>
        </w:rPr>
        <w:t>, phone: "</w:t>
      </w:r>
      <w:r>
        <w:rPr>
          <w:rFonts w:ascii="Consolas" w:hAnsi="Consolas"/>
          <w:color w:val="000000"/>
        </w:rPr>
        <w:t>phone</w:t>
      </w:r>
      <w:r w:rsidRPr="00FE7DC5">
        <w:rPr>
          <w:rFonts w:ascii="Consolas" w:hAnsi="Consolas"/>
          <w:color w:val="000000"/>
        </w:rPr>
        <w:t>", fullName: "</w:t>
      </w:r>
      <w:r>
        <w:rPr>
          <w:rFonts w:ascii="Consolas" w:hAnsi="Consolas"/>
          <w:color w:val="000000"/>
        </w:rPr>
        <w:t>fullname</w:t>
      </w:r>
      <w:r w:rsidRPr="00FE7DC5">
        <w:rPr>
          <w:rFonts w:ascii="Consolas" w:hAnsi="Consolas"/>
          <w:color w:val="000000"/>
        </w:rPr>
        <w:t>", profileUrl: "</w:t>
      </w:r>
      <w:r>
        <w:rPr>
          <w:rFonts w:ascii="Consolas" w:hAnsi="Consolas"/>
          <w:color w:val="000000"/>
        </w:rPr>
        <w:t>url</w:t>
      </w:r>
      <w:r w:rsidRPr="00FE7DC5">
        <w:rPr>
          <w:rFonts w:ascii="Consolas" w:hAnsi="Consolas"/>
          <w:color w:val="000000"/>
        </w:rPr>
        <w:t>")</w:t>
      </w:r>
    </w:p>
    <w:p w14:paraId="3F926B1F" w14:textId="77777777" w:rsidR="00B03634" w:rsidRPr="00670073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600"/>
        <w:rPr>
          <w:rFonts w:ascii="Consolas" w:hAnsi="Consolas"/>
          <w:color w:val="000000"/>
        </w:rPr>
      </w:pPr>
      <w:r w:rsidRPr="00670073">
        <w:rPr>
          <w:rFonts w:ascii="Consolas" w:hAnsi="Consolas"/>
          <w:color w:val="000000"/>
        </w:rPr>
        <w:t>self.netaloSDK?.show</w:t>
      </w:r>
      <w:bookmarkStart w:id="10" w:name="OLE_LINK19"/>
      <w:bookmarkStart w:id="11" w:name="OLE_LINK20"/>
      <w:r w:rsidRPr="00670073">
        <w:rPr>
          <w:rFonts w:ascii="Consolas" w:hAnsi="Consolas"/>
          <w:color w:val="000000"/>
        </w:rPr>
        <w:t>Call(with: testContact, isVideoCall: false)</w:t>
      </w:r>
    </w:p>
    <w:bookmarkEnd w:id="10"/>
    <w:bookmarkEnd w:id="11"/>
    <w:p w14:paraId="6F2454E2" w14:textId="77777777" w:rsidR="00B03634" w:rsidRDefault="00B03634" w:rsidP="00B03634">
      <w:pPr>
        <w:spacing w:after="0"/>
        <w:ind w:left="120"/>
        <w:rPr>
          <w:rFonts w:ascii="Consolas" w:hAnsi="Consolas"/>
          <w:color w:val="000000"/>
        </w:rPr>
      </w:pPr>
    </w:p>
    <w:p w14:paraId="5FD94D06" w14:textId="77777777" w:rsidR="00B03634" w:rsidRDefault="00B03634" w:rsidP="00B03634">
      <w:pPr>
        <w:numPr>
          <w:ilvl w:val="0"/>
          <w:numId w:val="12"/>
        </w:numPr>
        <w:spacing w:after="0"/>
      </w:pPr>
      <w:r>
        <w:rPr>
          <w:rFonts w:ascii="Cambria" w:hAnsi="Cambria"/>
          <w:b/>
          <w:color w:val="000000"/>
        </w:rPr>
        <w:t>Send message function:</w:t>
      </w:r>
    </w:p>
    <w:p w14:paraId="2E6CC0D0" w14:textId="77777777" w:rsidR="00B03634" w:rsidRPr="00F7128B" w:rsidRDefault="00B03634" w:rsidP="00B03634">
      <w:pPr>
        <w:spacing w:after="0"/>
        <w:ind w:left="600"/>
        <w:rPr>
          <w:rFonts w:ascii="Consolas" w:hAnsi="Consolas"/>
          <w:color w:val="000000"/>
        </w:rPr>
      </w:pPr>
      <w:r>
        <w:br/>
      </w:r>
      <w:r w:rsidRPr="00A02B5A">
        <w:rPr>
          <w:rFonts w:ascii="Consolas" w:hAnsi="Consolas"/>
          <w:color w:val="000000"/>
        </w:rPr>
        <w:t>netAlo</w:t>
      </w:r>
      <w:r>
        <w:rPr>
          <w:rFonts w:ascii="Consolas" w:hAnsi="Consolas"/>
          <w:color w:val="000000"/>
        </w:rPr>
        <w:t>SDK</w:t>
      </w:r>
      <w:r w:rsidRPr="00FE7DC5">
        <w:rPr>
          <w:rFonts w:ascii="Consolas" w:hAnsi="Consolas"/>
          <w:color w:val="000000"/>
        </w:rPr>
        <w:t>?.</w:t>
      </w:r>
      <w:r w:rsidRPr="00F7128B">
        <w:rPr>
          <w:rFonts w:ascii="Consolas" w:hAnsi="Consolas"/>
          <w:color w:val="000000"/>
        </w:rPr>
        <w:t>sendMessage(content: "</w:t>
      </w:r>
      <w:bookmarkStart w:id="12" w:name="OLE_LINK7"/>
      <w:bookmarkStart w:id="13" w:name="OLE_LINK8"/>
      <w:r w:rsidRPr="00F7128B">
        <w:rPr>
          <w:rFonts w:ascii="Consolas" w:hAnsi="Consolas"/>
          <w:color w:val="000000"/>
        </w:rPr>
        <w:t xml:space="preserve">SDK Test Send </w:t>
      </w:r>
      <w:bookmarkEnd w:id="12"/>
      <w:bookmarkEnd w:id="13"/>
      <w:r w:rsidRPr="00F7128B">
        <w:rPr>
          <w:rFonts w:ascii="Consolas" w:hAnsi="Consolas"/>
          <w:color w:val="000000"/>
        </w:rPr>
        <w:t>Message", targetUserID: "</w:t>
      </w:r>
      <w:r>
        <w:rPr>
          <w:rFonts w:ascii="Consolas" w:hAnsi="Consolas"/>
          <w:color w:val="000000"/>
        </w:rPr>
        <w:t>123456</w:t>
      </w:r>
      <w:r w:rsidRPr="00F7128B">
        <w:rPr>
          <w:rFonts w:ascii="Consolas" w:hAnsi="Consolas"/>
          <w:color w:val="000000"/>
        </w:rPr>
        <w:t>", completion: {  status in</w:t>
      </w:r>
    </w:p>
    <w:p w14:paraId="1D2DB90A" w14:textId="77777777" w:rsidR="00B03634" w:rsidRPr="00F7128B" w:rsidRDefault="00B03634" w:rsidP="00B03634">
      <w:pPr>
        <w:spacing w:after="0"/>
        <w:ind w:left="120"/>
        <w:rPr>
          <w:rFonts w:ascii="Consolas" w:hAnsi="Consolas"/>
          <w:color w:val="000000"/>
        </w:rPr>
      </w:pPr>
      <w:r w:rsidRPr="00F7128B">
        <w:rPr>
          <w:rFonts w:ascii="Consolas" w:hAnsi="Consolas"/>
          <w:color w:val="000000"/>
        </w:rPr>
        <w:t xml:space="preserve">            </w:t>
      </w:r>
      <w:r w:rsidRPr="00F7128B">
        <w:rPr>
          <w:rFonts w:ascii="Consolas" w:hAnsi="Consolas"/>
          <w:color w:val="000000"/>
        </w:rPr>
        <w:tab/>
      </w:r>
      <w:r w:rsidRPr="00F7128B">
        <w:rPr>
          <w:rFonts w:ascii="Consolas" w:hAnsi="Consolas"/>
          <w:color w:val="000000"/>
        </w:rPr>
        <w:tab/>
        <w:t>print("SDK Test Send status: \(</w:t>
      </w:r>
      <w:bookmarkStart w:id="14" w:name="OLE_LINK9"/>
      <w:bookmarkStart w:id="15" w:name="OLE_LINK10"/>
      <w:r w:rsidRPr="00F7128B">
        <w:rPr>
          <w:rFonts w:ascii="Consolas" w:hAnsi="Consolas"/>
          <w:color w:val="000000"/>
        </w:rPr>
        <w:t>status</w:t>
      </w:r>
      <w:bookmarkEnd w:id="14"/>
      <w:bookmarkEnd w:id="15"/>
      <w:r w:rsidRPr="00F7128B">
        <w:rPr>
          <w:rFonts w:ascii="Consolas" w:hAnsi="Consolas"/>
          <w:color w:val="000000"/>
        </w:rPr>
        <w:t>)")</w:t>
      </w:r>
    </w:p>
    <w:p w14:paraId="7E20876D" w14:textId="77777777" w:rsidR="00B03634" w:rsidRDefault="00B03634" w:rsidP="00B03634">
      <w:pPr>
        <w:spacing w:after="0"/>
        <w:ind w:left="120"/>
        <w:rPr>
          <w:rFonts w:ascii="Consolas" w:hAnsi="Consolas"/>
          <w:color w:val="000000"/>
        </w:rPr>
      </w:pPr>
      <w:r w:rsidRPr="00F7128B">
        <w:rPr>
          <w:rFonts w:ascii="Consolas" w:hAnsi="Consolas"/>
          <w:color w:val="000000"/>
        </w:rPr>
        <w:t xml:space="preserve">    })</w:t>
      </w:r>
    </w:p>
    <w:p w14:paraId="40F855C9" w14:textId="77777777" w:rsidR="00B03634" w:rsidRDefault="00B03634" w:rsidP="00B03634">
      <w:pPr>
        <w:spacing w:after="0"/>
        <w:ind w:left="120"/>
        <w:rPr>
          <w:rFonts w:ascii="Consolas" w:hAnsi="Consolas"/>
          <w:color w:val="000000"/>
        </w:rPr>
      </w:pPr>
    </w:p>
    <w:p w14:paraId="11FFDD29" w14:textId="77777777" w:rsidR="00B03634" w:rsidRDefault="00B03634" w:rsidP="00B03634">
      <w:pPr>
        <w:spacing w:after="0"/>
        <w:ind w:left="120"/>
        <w:rPr>
          <w:rFonts w:ascii="Consolas" w:hAnsi="Consolas"/>
          <w:b/>
          <w:color w:val="000000"/>
          <w:u w:val="single"/>
        </w:rPr>
      </w:pPr>
      <w:r w:rsidRPr="00CB475D">
        <w:rPr>
          <w:rFonts w:ascii="Consolas" w:hAnsi="Consolas"/>
          <w:color w:val="000000"/>
        </w:rPr>
        <w:t xml:space="preserve">   </w:t>
      </w:r>
      <w:r w:rsidRPr="00CB475D">
        <w:rPr>
          <w:rFonts w:ascii="Consolas" w:hAnsi="Consolas"/>
          <w:b/>
          <w:color w:val="000000"/>
          <w:u w:val="single"/>
        </w:rPr>
        <w:t>Caution:</w:t>
      </w:r>
    </w:p>
    <w:p w14:paraId="1FD418E8" w14:textId="77777777" w:rsidR="00B03634" w:rsidRDefault="00B03634" w:rsidP="00B03634">
      <w:pPr>
        <w:spacing w:after="0"/>
        <w:ind w:left="120"/>
        <w:rPr>
          <w:rFonts w:ascii="Consolas" w:hAnsi="Consolas"/>
          <w:color w:val="000000"/>
        </w:rPr>
      </w:pPr>
      <w:r w:rsidRPr="00CB475D"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 xml:space="preserve">Parameters: </w:t>
      </w:r>
    </w:p>
    <w:p w14:paraId="26CC39CD" w14:textId="77777777" w:rsidR="00B03634" w:rsidRPr="00CB475D" w:rsidRDefault="00B03634" w:rsidP="00B03634">
      <w:pPr>
        <w:spacing w:after="0"/>
        <w:ind w:left="12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+ </w:t>
      </w:r>
      <w:r w:rsidRPr="00FE7DC5">
        <w:rPr>
          <w:rFonts w:ascii="Consolas" w:hAnsi="Consolas"/>
          <w:color w:val="000000"/>
        </w:rPr>
        <w:t>id</w:t>
      </w:r>
      <w:r>
        <w:rPr>
          <w:rFonts w:ascii="Consolas" w:hAnsi="Consolas"/>
          <w:color w:val="000000"/>
        </w:rPr>
        <w:t xml:space="preserve">: </w:t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TargetUserID</w:t>
      </w:r>
    </w:p>
    <w:p w14:paraId="03D225D3" w14:textId="77777777" w:rsidR="00B03634" w:rsidRPr="00887270" w:rsidRDefault="00B03634" w:rsidP="00B03634">
      <w:pPr>
        <w:spacing w:after="0"/>
        <w:ind w:left="120"/>
        <w:rPr>
          <w:rFonts w:ascii="Consolas" w:hAnsi="Consolas"/>
          <w:b/>
          <w:color w:val="000000"/>
        </w:rPr>
      </w:pPr>
      <w:r>
        <w:rPr>
          <w:rFonts w:ascii="Consolas" w:hAnsi="Consolas"/>
          <w:color w:val="000000"/>
        </w:rPr>
        <w:tab/>
        <w:t xml:space="preserve"> + </w:t>
      </w:r>
      <w:r w:rsidRPr="00FE7DC5">
        <w:rPr>
          <w:rFonts w:ascii="Consolas" w:hAnsi="Consolas"/>
          <w:color w:val="000000"/>
        </w:rPr>
        <w:t>phone</w:t>
      </w:r>
      <w:r>
        <w:rPr>
          <w:rFonts w:ascii="Consolas" w:hAnsi="Consolas"/>
          <w:color w:val="000000"/>
        </w:rPr>
        <w:t xml:space="preserve">: </w:t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 w:rsidRPr="00887270">
        <w:rPr>
          <w:rFonts w:ascii="Consolas" w:hAnsi="Consolas"/>
          <w:b/>
          <w:color w:val="000000"/>
        </w:rPr>
        <w:t>Ta</w:t>
      </w:r>
      <w:r>
        <w:rPr>
          <w:rFonts w:ascii="Consolas" w:hAnsi="Consolas"/>
          <w:b/>
          <w:color w:val="000000"/>
        </w:rPr>
        <w:t>r</w:t>
      </w:r>
      <w:r w:rsidRPr="00887270">
        <w:rPr>
          <w:rFonts w:ascii="Consolas" w:hAnsi="Consolas"/>
          <w:b/>
          <w:color w:val="000000"/>
        </w:rPr>
        <w:t xml:space="preserve">getPhone </w:t>
      </w:r>
      <w:r w:rsidRPr="00887270">
        <w:rPr>
          <w:rFonts w:ascii="Consolas" w:hAnsi="Consolas"/>
          <w:color w:val="000000"/>
        </w:rPr>
        <w:t>Or</w:t>
      </w:r>
      <w:r w:rsidRPr="00887270">
        <w:rPr>
          <w:rFonts w:ascii="Consolas" w:hAnsi="Consolas"/>
          <w:b/>
          <w:color w:val="000000"/>
        </w:rPr>
        <w:t xml:space="preserve"> Ta</w:t>
      </w:r>
      <w:r>
        <w:rPr>
          <w:rFonts w:ascii="Consolas" w:hAnsi="Consolas"/>
          <w:b/>
          <w:color w:val="000000"/>
        </w:rPr>
        <w:t>r</w:t>
      </w:r>
      <w:r w:rsidRPr="00887270">
        <w:rPr>
          <w:rFonts w:ascii="Consolas" w:hAnsi="Consolas"/>
          <w:b/>
          <w:color w:val="000000"/>
        </w:rPr>
        <w:t>getUserName</w:t>
      </w:r>
    </w:p>
    <w:p w14:paraId="3001B38B" w14:textId="77777777" w:rsidR="00B03634" w:rsidRPr="00CB475D" w:rsidRDefault="00B03634" w:rsidP="00B03634">
      <w:pPr>
        <w:spacing w:after="0"/>
        <w:ind w:left="12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+ </w:t>
      </w:r>
      <w:r w:rsidRPr="00FE7DC5">
        <w:rPr>
          <w:rFonts w:ascii="Consolas" w:hAnsi="Consolas"/>
          <w:color w:val="000000"/>
        </w:rPr>
        <w:t>fullName</w:t>
      </w:r>
      <w:r>
        <w:rPr>
          <w:rFonts w:ascii="Consolas" w:hAnsi="Consolas"/>
          <w:color w:val="000000"/>
        </w:rPr>
        <w:t xml:space="preserve">: </w:t>
      </w:r>
      <w:r>
        <w:rPr>
          <w:rFonts w:ascii="Consolas" w:hAnsi="Consolas"/>
          <w:color w:val="000000"/>
        </w:rPr>
        <w:tab/>
        <w:t>TargetF</w:t>
      </w:r>
      <w:r w:rsidRPr="00FE7DC5">
        <w:rPr>
          <w:rFonts w:ascii="Consolas" w:hAnsi="Consolas"/>
          <w:color w:val="000000"/>
        </w:rPr>
        <w:t>ullName</w:t>
      </w:r>
    </w:p>
    <w:p w14:paraId="4C51B58F" w14:textId="77777777" w:rsidR="00B03634" w:rsidRDefault="00B03634" w:rsidP="00B03634">
      <w:pPr>
        <w:spacing w:after="0"/>
        <w:ind w:left="12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+ </w:t>
      </w:r>
      <w:r w:rsidRPr="00FE7DC5">
        <w:rPr>
          <w:rFonts w:ascii="Consolas" w:hAnsi="Consolas"/>
          <w:color w:val="000000"/>
        </w:rPr>
        <w:t>profileUrl</w:t>
      </w:r>
      <w:r>
        <w:rPr>
          <w:rFonts w:ascii="Consolas" w:hAnsi="Consolas"/>
          <w:color w:val="000000"/>
        </w:rPr>
        <w:t xml:space="preserve">: </w:t>
      </w:r>
      <w:r>
        <w:rPr>
          <w:rFonts w:ascii="Consolas" w:hAnsi="Consolas"/>
          <w:color w:val="000000"/>
        </w:rPr>
        <w:tab/>
        <w:t>TargetP</w:t>
      </w:r>
      <w:r w:rsidRPr="00FE7DC5">
        <w:rPr>
          <w:rFonts w:ascii="Consolas" w:hAnsi="Consolas"/>
          <w:color w:val="000000"/>
        </w:rPr>
        <w:t>rofileUrl</w:t>
      </w:r>
    </w:p>
    <w:bookmarkEnd w:id="6"/>
    <w:bookmarkEnd w:id="7"/>
    <w:bookmarkEnd w:id="8"/>
    <w:bookmarkEnd w:id="9"/>
    <w:p w14:paraId="75AF1586" w14:textId="77777777" w:rsidR="00B03634" w:rsidRDefault="00B03634" w:rsidP="00B03634">
      <w:pPr>
        <w:pStyle w:val="Heading2"/>
        <w:spacing w:after="0"/>
        <w:ind w:left="120"/>
      </w:pPr>
      <w:r>
        <w:rPr>
          <w:rFonts w:ascii="Cambria" w:hAnsi="Cambria"/>
          <w:color w:val="000000"/>
        </w:rPr>
        <w:t>4. Use Push Notification (For calls &amp; messages)</w:t>
      </w:r>
    </w:p>
    <w:p w14:paraId="58D9A911" w14:textId="77777777" w:rsidR="00B03634" w:rsidRDefault="00B03634" w:rsidP="00B03634">
      <w:pPr>
        <w:numPr>
          <w:ilvl w:val="0"/>
          <w:numId w:val="13"/>
        </w:numPr>
        <w:spacing w:after="0"/>
      </w:pPr>
      <w:r>
        <w:rPr>
          <w:rFonts w:ascii="Cambria" w:hAnsi="Cambria"/>
          <w:b/>
          <w:color w:val="000000"/>
        </w:rPr>
        <w:t>Config builds</w:t>
      </w:r>
    </w:p>
    <w:p w14:paraId="3137E6E4" w14:textId="77777777" w:rsidR="00B03634" w:rsidRDefault="00B03634" w:rsidP="00B03634">
      <w:pPr>
        <w:spacing w:after="0"/>
        <w:ind w:left="600" w:firstLine="120"/>
        <w:rPr>
          <w:rFonts w:ascii="Cambria" w:hAnsi="Cambria"/>
          <w:b/>
          <w:color w:val="000000"/>
        </w:rPr>
      </w:pPr>
      <w:r>
        <w:rPr>
          <w:rFonts w:ascii="Cambria" w:hAnsi="Cambria"/>
          <w:color w:val="000000"/>
        </w:rPr>
        <w:t xml:space="preserve">Please follow </w:t>
      </w:r>
      <w:r>
        <w:rPr>
          <w:rFonts w:ascii="Cambria" w:hAnsi="Cambria"/>
          <w:b/>
          <w:color w:val="000000"/>
        </w:rPr>
        <w:t>Section 2</w:t>
      </w:r>
    </w:p>
    <w:p w14:paraId="48A17A04" w14:textId="77777777" w:rsidR="00B03634" w:rsidRDefault="00B03634" w:rsidP="00B03634">
      <w:pPr>
        <w:spacing w:after="0"/>
        <w:ind w:left="600" w:firstLine="120"/>
      </w:pPr>
    </w:p>
    <w:p w14:paraId="75D2C657" w14:textId="77777777" w:rsidR="00B03634" w:rsidRDefault="00B03634" w:rsidP="00B03634">
      <w:pPr>
        <w:numPr>
          <w:ilvl w:val="0"/>
          <w:numId w:val="15"/>
        </w:numPr>
        <w:spacing w:after="0"/>
      </w:pPr>
      <w:r>
        <w:rPr>
          <w:rFonts w:ascii="Cambria" w:hAnsi="Cambria"/>
          <w:b/>
          <w:color w:val="000000"/>
        </w:rPr>
        <w:t>Config extension (For messages)</w:t>
      </w:r>
    </w:p>
    <w:p w14:paraId="320FDE1C" w14:textId="77777777" w:rsidR="00B03634" w:rsidRDefault="00B03634" w:rsidP="00B03634">
      <w:pPr>
        <w:spacing w:after="0"/>
        <w:ind w:left="600"/>
      </w:pPr>
      <w:r>
        <w:rPr>
          <w:noProof/>
        </w:rPr>
        <w:drawing>
          <wp:inline distT="0" distB="0" distL="0" distR="0" wp14:anchorId="7258ACA1" wp14:editId="4EE39160">
            <wp:extent cx="7320765" cy="32501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22-02-19 at 14.54.47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1270" cy="325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9E3B" w14:textId="77777777" w:rsidR="00B03634" w:rsidRPr="00602BB6" w:rsidRDefault="00B03634" w:rsidP="00B03634">
      <w:pPr>
        <w:numPr>
          <w:ilvl w:val="1"/>
          <w:numId w:val="16"/>
        </w:numPr>
        <w:spacing w:after="0"/>
        <w:ind w:left="960" w:hanging="360"/>
      </w:pPr>
    </w:p>
    <w:p w14:paraId="1C6B10E8" w14:textId="77777777" w:rsidR="00B03634" w:rsidRPr="00A6162C" w:rsidRDefault="00B03634" w:rsidP="00B03634">
      <w:pPr>
        <w:pStyle w:val="ListParagraph"/>
        <w:numPr>
          <w:ilvl w:val="0"/>
          <w:numId w:val="26"/>
        </w:numPr>
        <w:spacing w:after="0"/>
      </w:pPr>
      <w:r w:rsidRPr="00E159DF">
        <w:rPr>
          <w:rFonts w:ascii="Cambria" w:hAnsi="Cambria"/>
          <w:b/>
          <w:color w:val="000000"/>
        </w:rPr>
        <w:t>Pre-defined environments</w:t>
      </w:r>
    </w:p>
    <w:p w14:paraId="52745518" w14:textId="77777777" w:rsidR="00B03634" w:rsidRPr="00E159DF" w:rsidRDefault="00B03634" w:rsidP="00B03634">
      <w:pPr>
        <w:spacing w:after="0"/>
        <w:ind w:firstLine="600"/>
        <w:rPr>
          <w:rFonts w:ascii="Cambria" w:hAnsi="Cambria"/>
          <w:b/>
          <w:color w:val="000000"/>
        </w:rPr>
      </w:pPr>
      <w:r w:rsidRPr="00E159DF">
        <w:rPr>
          <w:rFonts w:ascii="Cambria" w:hAnsi="Cambria"/>
          <w:b/>
          <w:color w:val="000000"/>
        </w:rPr>
        <w:t>// BuildConfig.swift</w:t>
      </w:r>
    </w:p>
    <w:p w14:paraId="53F15821" w14:textId="77777777" w:rsidR="00B03634" w:rsidRPr="00602BB6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1440"/>
        <w:rPr>
          <w:rFonts w:ascii="Consolas" w:hAnsi="Consolas"/>
          <w:color w:val="000000"/>
        </w:rPr>
      </w:pPr>
      <w:r w:rsidRPr="00602BB6">
        <w:rPr>
          <w:rFonts w:ascii="Consolas" w:hAnsi="Consolas"/>
          <w:color w:val="000000"/>
        </w:rPr>
        <w:t>import NetAloLite</w:t>
      </w:r>
    </w:p>
    <w:p w14:paraId="6CCEBEBB" w14:textId="77777777" w:rsidR="00B03634" w:rsidRPr="00602BB6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1440"/>
        <w:rPr>
          <w:rFonts w:ascii="Consolas" w:hAnsi="Consolas"/>
          <w:color w:val="000000"/>
        </w:rPr>
      </w:pPr>
    </w:p>
    <w:p w14:paraId="5277F67B" w14:textId="77777777" w:rsidR="00B03634" w:rsidRPr="00602BB6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1440"/>
        <w:rPr>
          <w:rFonts w:ascii="Consolas" w:hAnsi="Consolas"/>
          <w:color w:val="000000"/>
        </w:rPr>
      </w:pPr>
      <w:r w:rsidRPr="00602BB6">
        <w:rPr>
          <w:rFonts w:ascii="Consolas" w:hAnsi="Consolas"/>
          <w:color w:val="000000"/>
        </w:rPr>
        <w:t>struct BuildConfig {</w:t>
      </w:r>
    </w:p>
    <w:p w14:paraId="5F37B1E9" w14:textId="77777777" w:rsidR="00B03634" w:rsidRPr="00602BB6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1440"/>
        <w:rPr>
          <w:rFonts w:ascii="Consolas" w:hAnsi="Consolas"/>
          <w:color w:val="000000"/>
        </w:rPr>
      </w:pPr>
      <w:r w:rsidRPr="00602BB6">
        <w:rPr>
          <w:rFonts w:ascii="Consolas" w:hAnsi="Consolas"/>
          <w:color w:val="000000"/>
        </w:rPr>
        <w:t xml:space="preserve">    static var enviroment = EnvironmentType.production</w:t>
      </w:r>
    </w:p>
    <w:p w14:paraId="76B120B1" w14:textId="77777777" w:rsidR="00B03634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1440"/>
        <w:rPr>
          <w:rFonts w:ascii="Consolas" w:hAnsi="Consolas"/>
          <w:color w:val="000000"/>
        </w:rPr>
      </w:pPr>
      <w:r w:rsidRPr="00602BB6">
        <w:rPr>
          <w:rFonts w:ascii="Consolas" w:hAnsi="Consolas"/>
          <w:color w:val="000000"/>
        </w:rPr>
        <w:t xml:space="preserve">    static var appGroupId = "</w:t>
      </w:r>
      <w:r>
        <w:rPr>
          <w:rFonts w:ascii="Consolas" w:hAnsi="Consolas"/>
          <w:color w:val="000000"/>
        </w:rPr>
        <w:t>APP-GROUP</w:t>
      </w:r>
      <w:r w:rsidRPr="00602BB6">
        <w:rPr>
          <w:rFonts w:ascii="Consolas" w:hAnsi="Consolas"/>
          <w:color w:val="000000"/>
        </w:rPr>
        <w:t>"</w:t>
      </w:r>
      <w:r>
        <w:rPr>
          <w:rFonts w:ascii="Consolas" w:hAnsi="Consolas"/>
          <w:color w:val="000000"/>
        </w:rPr>
        <w:t xml:space="preserve"> // note: same with main app</w:t>
      </w:r>
    </w:p>
    <w:p w14:paraId="04401978" w14:textId="77777777" w:rsidR="00B03634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1440"/>
        <w:rPr>
          <w:rFonts w:ascii="Consolas" w:hAnsi="Consolas"/>
          <w:color w:val="000000"/>
        </w:rPr>
      </w:pPr>
    </w:p>
    <w:p w14:paraId="2A1DCB1D" w14:textId="77777777" w:rsidR="00B03634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1440"/>
        <w:rPr>
          <w:rFonts w:ascii="Consolas" w:hAnsi="Consolas"/>
          <w:color w:val="000000"/>
        </w:rPr>
      </w:pPr>
    </w:p>
    <w:p w14:paraId="5405EC0E" w14:textId="77777777" w:rsidR="00B03634" w:rsidRDefault="00B03634" w:rsidP="00B03634">
      <w:pPr>
        <w:pStyle w:val="ListParagraph"/>
        <w:numPr>
          <w:ilvl w:val="0"/>
          <w:numId w:val="26"/>
        </w:numPr>
        <w:spacing w:after="0"/>
        <w:rPr>
          <w:rFonts w:ascii="Cambria" w:hAnsi="Cambria"/>
          <w:b/>
          <w:color w:val="000000"/>
        </w:rPr>
      </w:pPr>
      <w:r>
        <w:rPr>
          <w:rFonts w:ascii="Cambria" w:hAnsi="Cambria"/>
          <w:b/>
          <w:color w:val="000000"/>
        </w:rPr>
        <w:t>Init the SDK</w:t>
      </w:r>
    </w:p>
    <w:p w14:paraId="023DAABC" w14:textId="77777777" w:rsidR="00B03634" w:rsidRDefault="00B03634" w:rsidP="00B03634">
      <w:pPr>
        <w:numPr>
          <w:ilvl w:val="1"/>
          <w:numId w:val="16"/>
        </w:numPr>
        <w:spacing w:after="0"/>
        <w:ind w:left="960" w:hanging="360"/>
        <w:rPr>
          <w:rFonts w:ascii="Cambria" w:hAnsi="Cambria"/>
          <w:b/>
          <w:color w:val="000000"/>
        </w:rPr>
      </w:pPr>
    </w:p>
    <w:p w14:paraId="12CB9304" w14:textId="77777777" w:rsidR="00B03634" w:rsidRPr="00602BB6" w:rsidRDefault="00B03634" w:rsidP="00B03634">
      <w:pPr>
        <w:spacing w:after="0"/>
        <w:ind w:firstLine="600"/>
        <w:rPr>
          <w:rFonts w:ascii="Cambria" w:hAnsi="Cambria"/>
          <w:b/>
          <w:color w:val="000000"/>
        </w:rPr>
      </w:pPr>
      <w:r>
        <w:rPr>
          <w:rFonts w:ascii="Cambria" w:hAnsi="Cambria"/>
          <w:b/>
          <w:color w:val="000000"/>
        </w:rPr>
        <w:t xml:space="preserve">// </w:t>
      </w:r>
      <w:r w:rsidRPr="00A6162C">
        <w:rPr>
          <w:rFonts w:ascii="Cambria" w:hAnsi="Cambria"/>
          <w:b/>
          <w:color w:val="000000"/>
        </w:rPr>
        <w:t>Injection.swift</w:t>
      </w:r>
    </w:p>
    <w:p w14:paraId="26D3B415" w14:textId="77777777" w:rsidR="00B03634" w:rsidRPr="00A6162C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600"/>
        <w:rPr>
          <w:rFonts w:ascii="Consolas" w:hAnsi="Consolas"/>
          <w:color w:val="000000"/>
        </w:rPr>
      </w:pPr>
      <w:r w:rsidRPr="00A6162C">
        <w:rPr>
          <w:rFonts w:ascii="Consolas" w:hAnsi="Consolas"/>
          <w:color w:val="000000"/>
        </w:rPr>
        <w:t>import Resolver</w:t>
      </w:r>
    </w:p>
    <w:p w14:paraId="22B059E1" w14:textId="77777777" w:rsidR="00B03634" w:rsidRPr="00A6162C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600"/>
        <w:rPr>
          <w:rFonts w:ascii="Consolas" w:hAnsi="Consolas"/>
          <w:color w:val="000000"/>
        </w:rPr>
      </w:pPr>
      <w:r w:rsidRPr="00A6162C">
        <w:rPr>
          <w:rFonts w:ascii="Consolas" w:hAnsi="Consolas"/>
          <w:color w:val="000000"/>
        </w:rPr>
        <w:t>import NotificationComponent</w:t>
      </w:r>
    </w:p>
    <w:p w14:paraId="6274D4D1" w14:textId="77777777" w:rsidR="00B03634" w:rsidRPr="00A6162C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600"/>
        <w:rPr>
          <w:rFonts w:ascii="Consolas" w:hAnsi="Consolas"/>
          <w:color w:val="000000"/>
        </w:rPr>
      </w:pPr>
    </w:p>
    <w:p w14:paraId="37154C17" w14:textId="77777777" w:rsidR="00B03634" w:rsidRPr="00A6162C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642"/>
        <w:rPr>
          <w:rFonts w:ascii="Consolas" w:hAnsi="Consolas"/>
          <w:color w:val="000000"/>
        </w:rPr>
      </w:pPr>
      <w:r w:rsidRPr="00A6162C">
        <w:rPr>
          <w:rFonts w:ascii="Consolas" w:hAnsi="Consolas"/>
          <w:color w:val="000000"/>
        </w:rPr>
        <w:t>extension Resolver: ResolverRegistering {</w:t>
      </w:r>
    </w:p>
    <w:p w14:paraId="4714D2FD" w14:textId="77777777" w:rsidR="00B03634" w:rsidRPr="00A6162C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642"/>
        <w:rPr>
          <w:rFonts w:ascii="Consolas" w:hAnsi="Consolas"/>
          <w:color w:val="000000"/>
        </w:rPr>
      </w:pPr>
      <w:r w:rsidRPr="00A6162C">
        <w:rPr>
          <w:rFonts w:ascii="Consolas" w:hAnsi="Consolas"/>
          <w:color w:val="000000"/>
        </w:rPr>
        <w:t xml:space="preserve">    public static func registerAllServices() {</w:t>
      </w:r>
    </w:p>
    <w:p w14:paraId="04EF1C70" w14:textId="77777777" w:rsidR="00B03634" w:rsidRPr="00A6162C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642"/>
        <w:rPr>
          <w:rFonts w:ascii="Consolas" w:hAnsi="Consolas"/>
          <w:color w:val="000000"/>
        </w:rPr>
      </w:pPr>
      <w:r w:rsidRPr="00A6162C">
        <w:rPr>
          <w:rFonts w:ascii="Consolas" w:hAnsi="Consolas"/>
          <w:color w:val="000000"/>
        </w:rPr>
        <w:t xml:space="preserve">        register { NotificationComponentImpl(enviroment: BuildConfig.enviroment, appGroupId: BuildConfig.appGroupId) as NotificationComponent }</w:t>
      </w:r>
    </w:p>
    <w:p w14:paraId="6422B712" w14:textId="77777777" w:rsidR="00B03634" w:rsidRPr="00A6162C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642"/>
        <w:rPr>
          <w:rFonts w:ascii="Consolas" w:hAnsi="Consolas"/>
          <w:color w:val="000000"/>
        </w:rPr>
      </w:pPr>
      <w:r w:rsidRPr="00A6162C">
        <w:rPr>
          <w:rFonts w:ascii="Consolas" w:hAnsi="Consolas"/>
          <w:color w:val="000000"/>
        </w:rPr>
        <w:t xml:space="preserve">            .scope(.cached)</w:t>
      </w:r>
    </w:p>
    <w:p w14:paraId="22D62B32" w14:textId="77777777" w:rsidR="00B03634" w:rsidRPr="00A6162C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642"/>
        <w:rPr>
          <w:rFonts w:ascii="Consolas" w:hAnsi="Consolas"/>
          <w:color w:val="000000"/>
        </w:rPr>
      </w:pPr>
      <w:r w:rsidRPr="00A6162C">
        <w:rPr>
          <w:rFonts w:ascii="Consolas" w:hAnsi="Consolas"/>
          <w:color w:val="000000"/>
        </w:rPr>
        <w:t>}</w:t>
      </w:r>
    </w:p>
    <w:p w14:paraId="0D43E819" w14:textId="77777777" w:rsidR="00B03634" w:rsidRPr="00A6162C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600"/>
        <w:rPr>
          <w:rFonts w:ascii="Consolas" w:hAnsi="Consolas"/>
          <w:color w:val="000000"/>
        </w:rPr>
      </w:pPr>
      <w:r w:rsidRPr="00A6162C">
        <w:rPr>
          <w:rFonts w:ascii="Menlo" w:hAnsi="Menlo" w:cs="Menlo"/>
          <w:color w:val="FFFFFF"/>
          <w:sz w:val="26"/>
          <w:szCs w:val="26"/>
        </w:rPr>
        <w:t>}</w:t>
      </w:r>
    </w:p>
    <w:p w14:paraId="012BACC6" w14:textId="77777777" w:rsidR="00B03634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</w:rPr>
      </w:pPr>
    </w:p>
    <w:p w14:paraId="038FE96C" w14:textId="77777777" w:rsidR="00B03634" w:rsidRPr="00A6162C" w:rsidRDefault="00B03634" w:rsidP="00B03634">
      <w:pPr>
        <w:spacing w:after="0"/>
        <w:ind w:firstLine="60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//</w:t>
      </w:r>
      <w:r w:rsidRPr="00A6162C">
        <w:t xml:space="preserve"> </w:t>
      </w:r>
      <w:r w:rsidRPr="00E159DF">
        <w:rPr>
          <w:rFonts w:ascii="Cambria" w:hAnsi="Cambria"/>
          <w:b/>
          <w:color w:val="000000"/>
        </w:rPr>
        <w:t>NotificationService</w:t>
      </w:r>
      <w:r w:rsidRPr="00A6162C">
        <w:rPr>
          <w:rFonts w:ascii="Consolas" w:hAnsi="Consolas"/>
          <w:color w:val="000000"/>
        </w:rPr>
        <w:t>.swift</w:t>
      </w:r>
    </w:p>
    <w:p w14:paraId="42FA7E45" w14:textId="77777777" w:rsidR="00B03634" w:rsidRPr="00A6162C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</w:rPr>
      </w:pPr>
      <w:r>
        <w:rPr>
          <w:rFonts w:ascii="Menlo" w:hAnsi="Menlo" w:cs="Menlo"/>
          <w:color w:val="FFFFFF"/>
          <w:sz w:val="26"/>
          <w:szCs w:val="26"/>
        </w:rPr>
        <w:t>}</w:t>
      </w:r>
      <w:r w:rsidRPr="00A6162C">
        <w:rPr>
          <w:rFonts w:ascii="Menlo" w:hAnsi="Menlo" w:cs="Menlo"/>
          <w:color w:val="FC5FA3"/>
          <w:sz w:val="26"/>
          <w:szCs w:val="26"/>
        </w:rPr>
        <w:t xml:space="preserve"> </w:t>
      </w:r>
      <w:r>
        <w:rPr>
          <w:rFonts w:ascii="Menlo" w:hAnsi="Menlo" w:cs="Menlo"/>
          <w:color w:val="FC5FA3"/>
          <w:sz w:val="26"/>
          <w:szCs w:val="26"/>
        </w:rPr>
        <w:tab/>
      </w:r>
      <w:r w:rsidRPr="00A6162C">
        <w:rPr>
          <w:rFonts w:ascii="Consolas" w:hAnsi="Consolas"/>
          <w:color w:val="000000"/>
        </w:rPr>
        <w:t>import UserNotifications</w:t>
      </w:r>
    </w:p>
    <w:p w14:paraId="1ECAFE95" w14:textId="77777777" w:rsidR="00B03634" w:rsidRPr="00A6162C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 w:rsidRPr="00A6162C">
        <w:rPr>
          <w:rFonts w:ascii="Consolas" w:hAnsi="Consolas"/>
          <w:color w:val="000000"/>
        </w:rPr>
        <w:t>import RxSwift</w:t>
      </w:r>
    </w:p>
    <w:p w14:paraId="6C9568BA" w14:textId="77777777" w:rsidR="00B03634" w:rsidRPr="00A6162C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 w:rsidRPr="00A6162C">
        <w:rPr>
          <w:rFonts w:ascii="Consolas" w:hAnsi="Consolas"/>
          <w:color w:val="000000"/>
        </w:rPr>
        <w:t>import Resolver</w:t>
      </w:r>
    </w:p>
    <w:p w14:paraId="3ADF962A" w14:textId="77777777" w:rsidR="00B03634" w:rsidRPr="00A6162C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 w:rsidRPr="00A6162C">
        <w:rPr>
          <w:rFonts w:ascii="Consolas" w:hAnsi="Consolas"/>
          <w:color w:val="000000"/>
        </w:rPr>
        <w:t>import NotificationComponent</w:t>
      </w:r>
    </w:p>
    <w:p w14:paraId="2E90A6FF" w14:textId="77777777" w:rsidR="00B03634" w:rsidRPr="00A6162C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</w:rPr>
      </w:pPr>
    </w:p>
    <w:p w14:paraId="7E634107" w14:textId="77777777" w:rsidR="00B03634" w:rsidRPr="00A6162C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642"/>
        <w:rPr>
          <w:rFonts w:ascii="Consolas" w:hAnsi="Consolas"/>
          <w:color w:val="000000"/>
        </w:rPr>
      </w:pPr>
      <w:r w:rsidRPr="00A6162C">
        <w:rPr>
          <w:rFonts w:ascii="Consolas" w:hAnsi="Consolas"/>
          <w:color w:val="000000"/>
        </w:rPr>
        <w:t>class NotificationService: UNNotificationServiceExtension {</w:t>
      </w:r>
    </w:p>
    <w:p w14:paraId="40C292D1" w14:textId="77777777" w:rsidR="00B03634" w:rsidRPr="00A6162C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642"/>
        <w:rPr>
          <w:rFonts w:ascii="Consolas" w:hAnsi="Consolas"/>
          <w:color w:val="000000"/>
        </w:rPr>
      </w:pPr>
    </w:p>
    <w:p w14:paraId="03873DB6" w14:textId="77777777" w:rsidR="00B03634" w:rsidRPr="00A6162C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642"/>
        <w:rPr>
          <w:rFonts w:ascii="Consolas" w:hAnsi="Consolas"/>
          <w:color w:val="000000"/>
        </w:rPr>
      </w:pPr>
      <w:r w:rsidRPr="00A6162C">
        <w:rPr>
          <w:rFonts w:ascii="Consolas" w:hAnsi="Consolas"/>
          <w:color w:val="000000"/>
        </w:rPr>
        <w:t xml:space="preserve">    var contentHandler: ((UNNotificationContent) -&gt; Void)?</w:t>
      </w:r>
    </w:p>
    <w:p w14:paraId="7657242A" w14:textId="77777777" w:rsidR="00B03634" w:rsidRPr="00A6162C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642"/>
        <w:rPr>
          <w:rFonts w:ascii="Consolas" w:hAnsi="Consolas"/>
          <w:color w:val="000000"/>
        </w:rPr>
      </w:pPr>
      <w:r w:rsidRPr="00A6162C">
        <w:rPr>
          <w:rFonts w:ascii="Consolas" w:hAnsi="Consolas"/>
          <w:color w:val="000000"/>
        </w:rPr>
        <w:t xml:space="preserve">    var bestAttemptContent: UNMutableNotificationContent?</w:t>
      </w:r>
    </w:p>
    <w:p w14:paraId="0813502E" w14:textId="77777777" w:rsidR="00B03634" w:rsidRPr="00A6162C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642"/>
        <w:rPr>
          <w:rFonts w:ascii="Consolas" w:hAnsi="Consolas"/>
          <w:color w:val="000000"/>
        </w:rPr>
      </w:pPr>
      <w:r w:rsidRPr="00A6162C">
        <w:rPr>
          <w:rFonts w:ascii="Consolas" w:hAnsi="Consolas"/>
          <w:color w:val="000000"/>
        </w:rPr>
        <w:t xml:space="preserve">    </w:t>
      </w:r>
    </w:p>
    <w:p w14:paraId="67F79DFF" w14:textId="77777777" w:rsidR="00B03634" w:rsidRPr="00A6162C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642"/>
        <w:rPr>
          <w:rFonts w:ascii="Consolas" w:hAnsi="Consolas"/>
          <w:color w:val="000000"/>
        </w:rPr>
      </w:pPr>
      <w:r w:rsidRPr="00A6162C">
        <w:rPr>
          <w:rFonts w:ascii="Consolas" w:hAnsi="Consolas"/>
          <w:color w:val="000000"/>
        </w:rPr>
        <w:t xml:space="preserve">    private var disposeBag = DisposeBag()</w:t>
      </w:r>
    </w:p>
    <w:p w14:paraId="21751CB3" w14:textId="77777777" w:rsidR="00B03634" w:rsidRPr="00A6162C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642"/>
        <w:rPr>
          <w:rFonts w:ascii="Consolas" w:hAnsi="Consolas"/>
          <w:color w:val="000000"/>
        </w:rPr>
      </w:pPr>
      <w:r w:rsidRPr="00A6162C">
        <w:rPr>
          <w:rFonts w:ascii="Consolas" w:hAnsi="Consolas"/>
          <w:color w:val="000000"/>
        </w:rPr>
        <w:t xml:space="preserve">    @LazyInjected private var notificationRepo: NotificationComponent</w:t>
      </w:r>
    </w:p>
    <w:p w14:paraId="24DAC96F" w14:textId="77777777" w:rsidR="00B03634" w:rsidRPr="00A6162C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642"/>
        <w:rPr>
          <w:rFonts w:ascii="Consolas" w:hAnsi="Consolas"/>
          <w:color w:val="000000"/>
        </w:rPr>
      </w:pPr>
      <w:r w:rsidRPr="00A6162C">
        <w:rPr>
          <w:rFonts w:ascii="Consolas" w:hAnsi="Consolas"/>
          <w:color w:val="000000"/>
        </w:rPr>
        <w:t xml:space="preserve">    </w:t>
      </w:r>
    </w:p>
    <w:p w14:paraId="786E68F5" w14:textId="77777777" w:rsidR="00B03634" w:rsidRPr="00A6162C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642"/>
        <w:rPr>
          <w:rFonts w:ascii="Consolas" w:hAnsi="Consolas"/>
          <w:color w:val="000000"/>
        </w:rPr>
      </w:pPr>
      <w:r w:rsidRPr="00A6162C">
        <w:rPr>
          <w:rFonts w:ascii="Consolas" w:hAnsi="Consolas"/>
          <w:color w:val="000000"/>
        </w:rPr>
        <w:t xml:space="preserve">    override init() {</w:t>
      </w:r>
    </w:p>
    <w:p w14:paraId="3EBD83B4" w14:textId="77777777" w:rsidR="00B03634" w:rsidRPr="00A6162C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642"/>
        <w:rPr>
          <w:rFonts w:ascii="Consolas" w:hAnsi="Consolas"/>
          <w:color w:val="000000"/>
        </w:rPr>
      </w:pPr>
      <w:r w:rsidRPr="00A6162C">
        <w:rPr>
          <w:rFonts w:ascii="Consolas" w:hAnsi="Consolas"/>
          <w:color w:val="000000"/>
        </w:rPr>
        <w:t xml:space="preserve">        super.init()</w:t>
      </w:r>
    </w:p>
    <w:p w14:paraId="07725E3F" w14:textId="77777777" w:rsidR="00B03634" w:rsidRPr="00A6162C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642"/>
        <w:rPr>
          <w:rFonts w:ascii="Consolas" w:hAnsi="Consolas"/>
          <w:color w:val="000000"/>
        </w:rPr>
      </w:pPr>
      <w:r w:rsidRPr="00A6162C">
        <w:rPr>
          <w:rFonts w:ascii="Consolas" w:hAnsi="Consolas"/>
          <w:color w:val="000000"/>
        </w:rPr>
        <w:t xml:space="preserve">        </w:t>
      </w:r>
    </w:p>
    <w:p w14:paraId="49963FCC" w14:textId="77777777" w:rsidR="00B03634" w:rsidRPr="00A6162C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642"/>
        <w:rPr>
          <w:rFonts w:ascii="Consolas" w:hAnsi="Consolas"/>
          <w:color w:val="000000"/>
        </w:rPr>
      </w:pPr>
      <w:r w:rsidRPr="00A6162C">
        <w:rPr>
          <w:rFonts w:ascii="Consolas" w:hAnsi="Consolas"/>
          <w:color w:val="000000"/>
        </w:rPr>
        <w:t xml:space="preserve">        notificationRepo.initialize()</w:t>
      </w:r>
    </w:p>
    <w:p w14:paraId="241A55B2" w14:textId="77777777" w:rsidR="00B03634" w:rsidRPr="00A6162C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642"/>
        <w:rPr>
          <w:rFonts w:ascii="Consolas" w:hAnsi="Consolas"/>
          <w:color w:val="000000"/>
        </w:rPr>
      </w:pPr>
      <w:r w:rsidRPr="00A6162C">
        <w:rPr>
          <w:rFonts w:ascii="Consolas" w:hAnsi="Consolas"/>
          <w:color w:val="000000"/>
        </w:rPr>
        <w:t xml:space="preserve">    }</w:t>
      </w:r>
    </w:p>
    <w:p w14:paraId="21564650" w14:textId="77777777" w:rsidR="00B03634" w:rsidRPr="00A6162C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642"/>
        <w:rPr>
          <w:rFonts w:ascii="Consolas" w:hAnsi="Consolas"/>
          <w:color w:val="000000"/>
        </w:rPr>
      </w:pPr>
      <w:r w:rsidRPr="00A6162C">
        <w:rPr>
          <w:rFonts w:ascii="Consolas" w:hAnsi="Consolas"/>
          <w:color w:val="000000"/>
        </w:rPr>
        <w:t xml:space="preserve">    </w:t>
      </w:r>
    </w:p>
    <w:p w14:paraId="05D42AD5" w14:textId="77777777" w:rsidR="00B03634" w:rsidRPr="00A6162C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642"/>
        <w:rPr>
          <w:rFonts w:ascii="Consolas" w:hAnsi="Consolas"/>
          <w:color w:val="000000"/>
        </w:rPr>
      </w:pPr>
      <w:r w:rsidRPr="00A6162C">
        <w:rPr>
          <w:rFonts w:ascii="Consolas" w:hAnsi="Consolas"/>
          <w:color w:val="000000"/>
        </w:rPr>
        <w:t xml:space="preserve">    override func didReceive(_ request: UNNotificationRequest, withContentHandler contentHandler: @escaping (UNNotificationContent) -&gt; Void) {</w:t>
      </w:r>
    </w:p>
    <w:p w14:paraId="377BD099" w14:textId="77777777" w:rsidR="00B03634" w:rsidRPr="00A6162C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642"/>
        <w:rPr>
          <w:rFonts w:ascii="Consolas" w:hAnsi="Consolas"/>
          <w:color w:val="000000"/>
        </w:rPr>
      </w:pPr>
      <w:r w:rsidRPr="00A6162C">
        <w:rPr>
          <w:rFonts w:ascii="Consolas" w:hAnsi="Consolas"/>
          <w:color w:val="000000"/>
        </w:rPr>
        <w:t xml:space="preserve">        self.contentHandler = contentHandler</w:t>
      </w:r>
    </w:p>
    <w:p w14:paraId="23FE3F4C" w14:textId="77777777" w:rsidR="00B03634" w:rsidRPr="00A6162C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642"/>
        <w:rPr>
          <w:rFonts w:ascii="Consolas" w:hAnsi="Consolas"/>
          <w:color w:val="000000"/>
        </w:rPr>
      </w:pPr>
      <w:r w:rsidRPr="00A6162C">
        <w:rPr>
          <w:rFonts w:ascii="Consolas" w:hAnsi="Consolas"/>
          <w:color w:val="000000"/>
        </w:rPr>
        <w:t xml:space="preserve">        bestAttemptContent = (request.content.mutableCopy() as? UNMutableNotificationContent)</w:t>
      </w:r>
    </w:p>
    <w:p w14:paraId="6BCF058C" w14:textId="77777777" w:rsidR="00B03634" w:rsidRPr="00A6162C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642"/>
        <w:rPr>
          <w:rFonts w:ascii="Consolas" w:hAnsi="Consolas"/>
          <w:color w:val="000000"/>
        </w:rPr>
      </w:pPr>
      <w:r w:rsidRPr="00A6162C">
        <w:rPr>
          <w:rFonts w:ascii="Consolas" w:hAnsi="Consolas"/>
          <w:color w:val="000000"/>
        </w:rPr>
        <w:t xml:space="preserve">        </w:t>
      </w:r>
    </w:p>
    <w:p w14:paraId="0014BBE2" w14:textId="77777777" w:rsidR="00B03634" w:rsidRPr="00A6162C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642"/>
        <w:rPr>
          <w:rFonts w:ascii="Consolas" w:hAnsi="Consolas"/>
          <w:color w:val="000000"/>
        </w:rPr>
      </w:pPr>
      <w:r w:rsidRPr="00A6162C">
        <w:rPr>
          <w:rFonts w:ascii="Consolas" w:hAnsi="Consolas"/>
          <w:color w:val="000000"/>
        </w:rPr>
        <w:t xml:space="preserve">        if let bestAttemptContent = bestAttemptContent {</w:t>
      </w:r>
    </w:p>
    <w:p w14:paraId="36786F7F" w14:textId="77777777" w:rsidR="00B03634" w:rsidRPr="00A6162C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642"/>
        <w:rPr>
          <w:rFonts w:ascii="Consolas" w:hAnsi="Consolas"/>
          <w:color w:val="000000"/>
        </w:rPr>
      </w:pPr>
      <w:r w:rsidRPr="00A6162C">
        <w:rPr>
          <w:rFonts w:ascii="Consolas" w:hAnsi="Consolas"/>
          <w:color w:val="000000"/>
        </w:rPr>
        <w:t xml:space="preserve">            notificationRepo.replace(oldContent: bestAttemptContent)</w:t>
      </w:r>
    </w:p>
    <w:p w14:paraId="455A1CED" w14:textId="77777777" w:rsidR="00B03634" w:rsidRPr="00A6162C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642"/>
        <w:rPr>
          <w:rFonts w:ascii="Consolas" w:hAnsi="Consolas"/>
          <w:color w:val="000000"/>
        </w:rPr>
      </w:pPr>
      <w:r w:rsidRPr="00A6162C">
        <w:rPr>
          <w:rFonts w:ascii="Consolas" w:hAnsi="Consolas"/>
          <w:color w:val="000000"/>
        </w:rPr>
        <w:t xml:space="preserve">                .do(onSuccess: { (newContent) in</w:t>
      </w:r>
    </w:p>
    <w:p w14:paraId="2D1483A5" w14:textId="77777777" w:rsidR="00B03634" w:rsidRPr="00A6162C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642"/>
        <w:rPr>
          <w:rFonts w:ascii="Consolas" w:hAnsi="Consolas"/>
          <w:color w:val="000000"/>
        </w:rPr>
      </w:pPr>
      <w:r w:rsidRPr="00A6162C">
        <w:rPr>
          <w:rFonts w:ascii="Consolas" w:hAnsi="Consolas"/>
          <w:color w:val="000000"/>
        </w:rPr>
        <w:t xml:space="preserve">                    contentHandler(newContent)</w:t>
      </w:r>
    </w:p>
    <w:p w14:paraId="070B18BA" w14:textId="77777777" w:rsidR="00B03634" w:rsidRPr="00A6162C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642"/>
        <w:rPr>
          <w:rFonts w:ascii="Consolas" w:hAnsi="Consolas"/>
          <w:color w:val="000000"/>
        </w:rPr>
      </w:pPr>
      <w:r w:rsidRPr="00A6162C">
        <w:rPr>
          <w:rFonts w:ascii="Consolas" w:hAnsi="Consolas"/>
          <w:color w:val="000000"/>
        </w:rPr>
        <w:t xml:space="preserve">                })</w:t>
      </w:r>
    </w:p>
    <w:p w14:paraId="4FC04B7F" w14:textId="77777777" w:rsidR="00B03634" w:rsidRPr="00A6162C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642"/>
        <w:rPr>
          <w:rFonts w:ascii="Consolas" w:hAnsi="Consolas"/>
          <w:color w:val="000000"/>
        </w:rPr>
      </w:pPr>
      <w:r w:rsidRPr="00A6162C">
        <w:rPr>
          <w:rFonts w:ascii="Consolas" w:hAnsi="Consolas"/>
          <w:color w:val="000000"/>
        </w:rPr>
        <w:t xml:space="preserve">                .subscribe()</w:t>
      </w:r>
    </w:p>
    <w:p w14:paraId="1F1D1C42" w14:textId="77777777" w:rsidR="00B03634" w:rsidRPr="00A6162C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642"/>
        <w:rPr>
          <w:rFonts w:ascii="Consolas" w:hAnsi="Consolas"/>
          <w:color w:val="000000"/>
        </w:rPr>
      </w:pPr>
      <w:r w:rsidRPr="00A6162C">
        <w:rPr>
          <w:rFonts w:ascii="Consolas" w:hAnsi="Consolas"/>
          <w:color w:val="000000"/>
        </w:rPr>
        <w:t xml:space="preserve">                .disposed(by: disposeBag)</w:t>
      </w:r>
    </w:p>
    <w:p w14:paraId="3AD1D0A4" w14:textId="77777777" w:rsidR="00B03634" w:rsidRPr="00A6162C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642"/>
        <w:rPr>
          <w:rFonts w:ascii="Consolas" w:hAnsi="Consolas"/>
          <w:color w:val="000000"/>
        </w:rPr>
      </w:pPr>
      <w:r w:rsidRPr="00A6162C">
        <w:rPr>
          <w:rFonts w:ascii="Consolas" w:hAnsi="Consolas"/>
          <w:color w:val="000000"/>
        </w:rPr>
        <w:t xml:space="preserve">        }</w:t>
      </w:r>
    </w:p>
    <w:p w14:paraId="1E3DF40E" w14:textId="77777777" w:rsidR="00B03634" w:rsidRPr="00A6162C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642"/>
        <w:rPr>
          <w:rFonts w:ascii="Consolas" w:hAnsi="Consolas"/>
          <w:color w:val="000000"/>
        </w:rPr>
      </w:pPr>
      <w:r w:rsidRPr="00A6162C">
        <w:rPr>
          <w:rFonts w:ascii="Consolas" w:hAnsi="Consolas"/>
          <w:color w:val="000000"/>
        </w:rPr>
        <w:t xml:space="preserve">    }</w:t>
      </w:r>
    </w:p>
    <w:p w14:paraId="49C873B5" w14:textId="77777777" w:rsidR="00B03634" w:rsidRPr="00A6162C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642"/>
        <w:rPr>
          <w:rFonts w:ascii="Consolas" w:hAnsi="Consolas"/>
          <w:color w:val="000000"/>
        </w:rPr>
      </w:pPr>
      <w:r w:rsidRPr="00A6162C">
        <w:rPr>
          <w:rFonts w:ascii="Consolas" w:hAnsi="Consolas"/>
          <w:color w:val="000000"/>
        </w:rPr>
        <w:t xml:space="preserve">    </w:t>
      </w:r>
    </w:p>
    <w:p w14:paraId="2A0BD08E" w14:textId="77777777" w:rsidR="00B03634" w:rsidRPr="00A6162C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642"/>
        <w:rPr>
          <w:rFonts w:ascii="Consolas" w:hAnsi="Consolas"/>
          <w:color w:val="000000"/>
        </w:rPr>
      </w:pPr>
      <w:r w:rsidRPr="00A6162C">
        <w:rPr>
          <w:rFonts w:ascii="Consolas" w:hAnsi="Consolas"/>
          <w:color w:val="000000"/>
        </w:rPr>
        <w:t xml:space="preserve">    override func serviceExtensionTimeWillExpire() {</w:t>
      </w:r>
    </w:p>
    <w:p w14:paraId="224C9D59" w14:textId="77777777" w:rsidR="00B03634" w:rsidRPr="00A6162C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642"/>
        <w:rPr>
          <w:rFonts w:ascii="Consolas" w:hAnsi="Consolas"/>
          <w:color w:val="000000"/>
        </w:rPr>
      </w:pPr>
      <w:r w:rsidRPr="00A6162C">
        <w:rPr>
          <w:rFonts w:ascii="Consolas" w:hAnsi="Consolas"/>
          <w:color w:val="000000"/>
        </w:rPr>
        <w:t xml:space="preserve">        // Called just before the extension will be terminated by the system.</w:t>
      </w:r>
    </w:p>
    <w:p w14:paraId="703D16ED" w14:textId="77777777" w:rsidR="00B03634" w:rsidRPr="00A6162C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642"/>
        <w:rPr>
          <w:rFonts w:ascii="Consolas" w:hAnsi="Consolas"/>
          <w:color w:val="000000"/>
        </w:rPr>
      </w:pPr>
      <w:r w:rsidRPr="00A6162C">
        <w:rPr>
          <w:rFonts w:ascii="Consolas" w:hAnsi="Consolas"/>
          <w:color w:val="000000"/>
        </w:rPr>
        <w:t xml:space="preserve">        // Use this as an opportunity to deliver your "best attempt" at modified content, otherwise the original push payload will be used.</w:t>
      </w:r>
    </w:p>
    <w:p w14:paraId="72A579C1" w14:textId="77777777" w:rsidR="00B03634" w:rsidRPr="00A6162C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642"/>
        <w:rPr>
          <w:rFonts w:ascii="Consolas" w:hAnsi="Consolas"/>
          <w:color w:val="000000"/>
        </w:rPr>
      </w:pPr>
      <w:r w:rsidRPr="00A6162C">
        <w:rPr>
          <w:rFonts w:ascii="Consolas" w:hAnsi="Consolas"/>
          <w:color w:val="000000"/>
        </w:rPr>
        <w:t xml:space="preserve">        if let contentHandler = contentHandler, let bestAttemptContent =  bestAttemptContent {</w:t>
      </w:r>
    </w:p>
    <w:p w14:paraId="513CE476" w14:textId="77777777" w:rsidR="00B03634" w:rsidRPr="00A6162C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642"/>
        <w:rPr>
          <w:rFonts w:ascii="Consolas" w:hAnsi="Consolas"/>
          <w:color w:val="000000"/>
        </w:rPr>
      </w:pPr>
      <w:r w:rsidRPr="00A6162C">
        <w:rPr>
          <w:rFonts w:ascii="Consolas" w:hAnsi="Consolas"/>
          <w:color w:val="000000"/>
        </w:rPr>
        <w:t xml:space="preserve">            contentHandler(</w:t>
      </w:r>
    </w:p>
    <w:p w14:paraId="28156CBE" w14:textId="77777777" w:rsidR="00B03634" w:rsidRPr="00A6162C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642"/>
        <w:rPr>
          <w:rFonts w:ascii="Consolas" w:hAnsi="Consolas"/>
          <w:color w:val="000000"/>
        </w:rPr>
      </w:pPr>
      <w:r w:rsidRPr="00A6162C">
        <w:rPr>
          <w:rFonts w:ascii="Consolas" w:hAnsi="Consolas"/>
          <w:color w:val="000000"/>
        </w:rPr>
        <w:t xml:space="preserve">                notificationRepo.expired(oldContent: bestAttemptContent)</w:t>
      </w:r>
    </w:p>
    <w:p w14:paraId="58F981C0" w14:textId="77777777" w:rsidR="00B03634" w:rsidRPr="00A6162C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642"/>
        <w:rPr>
          <w:rFonts w:ascii="Consolas" w:hAnsi="Consolas"/>
          <w:color w:val="000000"/>
        </w:rPr>
      </w:pPr>
      <w:r w:rsidRPr="00A6162C">
        <w:rPr>
          <w:rFonts w:ascii="Consolas" w:hAnsi="Consolas"/>
          <w:color w:val="000000"/>
        </w:rPr>
        <w:t xml:space="preserve">            )</w:t>
      </w:r>
    </w:p>
    <w:p w14:paraId="76F37C96" w14:textId="77777777" w:rsidR="00B03634" w:rsidRPr="00A6162C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642"/>
        <w:rPr>
          <w:rFonts w:ascii="Consolas" w:hAnsi="Consolas"/>
          <w:color w:val="000000"/>
        </w:rPr>
      </w:pPr>
      <w:r w:rsidRPr="00A6162C">
        <w:rPr>
          <w:rFonts w:ascii="Consolas" w:hAnsi="Consolas"/>
          <w:color w:val="000000"/>
        </w:rPr>
        <w:t xml:space="preserve">        }</w:t>
      </w:r>
    </w:p>
    <w:p w14:paraId="75FF7E86" w14:textId="77777777" w:rsidR="00B03634" w:rsidRPr="00A6162C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ind w:left="642"/>
        <w:rPr>
          <w:rFonts w:ascii="Consolas" w:hAnsi="Consolas"/>
          <w:color w:val="000000"/>
        </w:rPr>
      </w:pPr>
      <w:r w:rsidRPr="00A6162C">
        <w:rPr>
          <w:rFonts w:ascii="Consolas" w:hAnsi="Consolas"/>
          <w:color w:val="000000"/>
        </w:rPr>
        <w:t xml:space="preserve">    }</w:t>
      </w:r>
    </w:p>
    <w:p w14:paraId="65A5DA95" w14:textId="77777777" w:rsidR="00B03634" w:rsidRPr="00A6162C" w:rsidRDefault="00B03634" w:rsidP="00B03634">
      <w:pPr>
        <w:tabs>
          <w:tab w:val="left" w:pos="642"/>
        </w:tabs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</w:rPr>
      </w:pPr>
    </w:p>
    <w:p w14:paraId="26BF625E" w14:textId="77777777" w:rsidR="00B03634" w:rsidRDefault="00B03634" w:rsidP="00B03634">
      <w:pPr>
        <w:spacing w:after="0"/>
        <w:ind w:left="960"/>
      </w:pPr>
      <w:r>
        <w:rPr>
          <w:rFonts w:ascii="Menlo" w:hAnsi="Menlo" w:cs="Menlo"/>
          <w:color w:val="FFFFFF"/>
          <w:sz w:val="26"/>
          <w:szCs w:val="26"/>
        </w:rPr>
        <w:t>}</w:t>
      </w:r>
    </w:p>
    <w:p w14:paraId="172D7AA1" w14:textId="77777777" w:rsidR="00B03634" w:rsidRDefault="00B03634" w:rsidP="00B03634">
      <w:pPr>
        <w:numPr>
          <w:ilvl w:val="0"/>
          <w:numId w:val="17"/>
        </w:numPr>
        <w:spacing w:after="0"/>
      </w:pPr>
      <w:r>
        <w:rPr>
          <w:rFonts w:ascii="Cambria" w:hAnsi="Cambria"/>
          <w:b/>
          <w:color w:val="000000"/>
        </w:rPr>
        <w:t>Change sound ring notification</w:t>
      </w:r>
    </w:p>
    <w:p w14:paraId="46C63B18" w14:textId="77777777" w:rsidR="00B03634" w:rsidRDefault="00B03634" w:rsidP="00B03634">
      <w:pPr>
        <w:spacing w:after="0"/>
        <w:ind w:left="120"/>
      </w:pPr>
    </w:p>
    <w:p w14:paraId="3DD5E1EF" w14:textId="77777777" w:rsidR="00B03634" w:rsidRDefault="00B03634" w:rsidP="00B03634">
      <w:pPr>
        <w:spacing w:after="0"/>
        <w:ind w:left="120" w:firstLine="600"/>
      </w:pPr>
      <w:r>
        <w:rPr>
          <w:rFonts w:ascii="Consolas" w:hAnsi="Consolas"/>
          <w:color w:val="000000"/>
        </w:rPr>
        <w:t>Use file: notification_sound.wav</w:t>
      </w:r>
    </w:p>
    <w:p w14:paraId="51495BF9" w14:textId="77777777" w:rsidR="00B03634" w:rsidRDefault="00B03634" w:rsidP="00B03634">
      <w:pPr>
        <w:spacing w:after="0"/>
        <w:ind w:left="120" w:firstLine="60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if not found sound ring use default device.</w:t>
      </w:r>
    </w:p>
    <w:p w14:paraId="065A4A9C" w14:textId="77777777" w:rsidR="00B03634" w:rsidRDefault="00B03634" w:rsidP="00B03634">
      <w:pPr>
        <w:spacing w:after="0"/>
        <w:ind w:left="120" w:firstLine="600"/>
      </w:pPr>
    </w:p>
    <w:p w14:paraId="50ECEC68" w14:textId="77777777" w:rsidR="00B03634" w:rsidRDefault="00B03634" w:rsidP="00B03634">
      <w:pPr>
        <w:pStyle w:val="Heading2"/>
        <w:spacing w:after="0"/>
        <w:ind w:left="120"/>
      </w:pPr>
      <w:r>
        <w:rPr>
          <w:rFonts w:ascii="Cambria" w:hAnsi="Cambria"/>
          <w:color w:val="000000"/>
        </w:rPr>
        <w:t>5. Use Option SDK DLink</w:t>
      </w:r>
    </w:p>
    <w:p w14:paraId="2C36324A" w14:textId="77777777" w:rsidR="00B03634" w:rsidRDefault="00B03634" w:rsidP="00B03634">
      <w:pPr>
        <w:numPr>
          <w:ilvl w:val="0"/>
          <w:numId w:val="18"/>
        </w:numPr>
        <w:spacing w:after="0"/>
      </w:pPr>
      <w:r>
        <w:rPr>
          <w:rFonts w:ascii="Cambria" w:hAnsi="Cambria"/>
          <w:b/>
          <w:color w:val="000000"/>
        </w:rPr>
        <w:t>Custom Theme color for app</w:t>
      </w:r>
    </w:p>
    <w:p w14:paraId="363418ED" w14:textId="77777777" w:rsidR="00B03634" w:rsidRDefault="00B03634" w:rsidP="00B03634">
      <w:pPr>
        <w:spacing w:after="0"/>
        <w:ind w:left="360" w:firstLine="600"/>
      </w:pPr>
      <w:r>
        <w:rPr>
          <w:rFonts w:ascii="Cambria" w:hAnsi="Cambria"/>
          <w:color w:val="000000"/>
        </w:rPr>
        <w:t>Currently iOS SDK does not support config Theme. So each theme will have a custom build.</w:t>
      </w:r>
    </w:p>
    <w:p w14:paraId="07ACFFFD" w14:textId="77777777" w:rsidR="00B03634" w:rsidRDefault="00B03634" w:rsidP="00B03634">
      <w:pPr>
        <w:spacing w:after="0"/>
        <w:ind w:left="120"/>
      </w:pPr>
    </w:p>
    <w:p w14:paraId="12E52FC1" w14:textId="77777777" w:rsidR="00B03634" w:rsidRDefault="00B03634" w:rsidP="00B03634">
      <w:pPr>
        <w:numPr>
          <w:ilvl w:val="0"/>
          <w:numId w:val="20"/>
        </w:numPr>
        <w:spacing w:after="0"/>
      </w:pPr>
      <w:r>
        <w:rPr>
          <w:rFonts w:ascii="Cambria" w:hAnsi="Cambria"/>
          <w:b/>
          <w:color w:val="000000"/>
        </w:rPr>
        <w:t>Block/Unblock User</w:t>
      </w:r>
    </w:p>
    <w:p w14:paraId="7D65C458" w14:textId="77777777" w:rsidR="00B03634" w:rsidRDefault="00B03634" w:rsidP="00B03634">
      <w:pPr>
        <w:spacing w:after="0"/>
        <w:ind w:left="360" w:firstLine="600"/>
      </w:pPr>
      <w:r w:rsidRPr="00A02B5A">
        <w:rPr>
          <w:rFonts w:ascii="Consolas" w:hAnsi="Consolas"/>
          <w:color w:val="000000"/>
        </w:rPr>
        <w:t>netAlo</w:t>
      </w:r>
      <w:r>
        <w:rPr>
          <w:rFonts w:ascii="Consolas" w:hAnsi="Consolas"/>
          <w:color w:val="000000"/>
        </w:rPr>
        <w:t>SDK.</w:t>
      </w:r>
      <w:r w:rsidRPr="00A6162C">
        <w:t xml:space="preserve"> </w:t>
      </w:r>
      <w:r w:rsidRPr="00A6162C">
        <w:rPr>
          <w:rFonts w:ascii="Consolas" w:hAnsi="Consolas"/>
          <w:color w:val="000000"/>
        </w:rPr>
        <w:t xml:space="preserve">blockUser(blockedID: </w:t>
      </w:r>
      <w:r>
        <w:rPr>
          <w:rFonts w:ascii="Consolas" w:hAnsi="Consolas"/>
          <w:color w:val="000000"/>
        </w:rPr>
        <w:t>"USER_ID"</w:t>
      </w:r>
      <w:r w:rsidRPr="00A6162C">
        <w:rPr>
          <w:rFonts w:ascii="Consolas" w:hAnsi="Consolas"/>
          <w:color w:val="000000"/>
        </w:rPr>
        <w:t>, completion: @escaping (Bool) -&gt; Void</w:t>
      </w:r>
      <w:r>
        <w:rPr>
          <w:rFonts w:ascii="Consolas" w:hAnsi="Consolas"/>
          <w:color w:val="000000"/>
        </w:rPr>
        <w:t xml:space="preserve">) </w:t>
      </w:r>
    </w:p>
    <w:p w14:paraId="442A5DE1" w14:textId="77777777" w:rsidR="00B03634" w:rsidRDefault="00B03634" w:rsidP="00B03634">
      <w:pPr>
        <w:spacing w:after="0"/>
        <w:ind w:left="360" w:firstLine="600"/>
      </w:pPr>
      <w:r w:rsidRPr="00A02B5A">
        <w:rPr>
          <w:rFonts w:ascii="Consolas" w:hAnsi="Consolas"/>
          <w:color w:val="000000"/>
        </w:rPr>
        <w:t>netAlo</w:t>
      </w:r>
      <w:r>
        <w:rPr>
          <w:rFonts w:ascii="Consolas" w:hAnsi="Consolas"/>
          <w:color w:val="000000"/>
        </w:rPr>
        <w:t>SDK.unB</w:t>
      </w:r>
      <w:r w:rsidRPr="00A6162C">
        <w:rPr>
          <w:rFonts w:ascii="Consolas" w:hAnsi="Consolas"/>
          <w:color w:val="000000"/>
        </w:rPr>
        <w:t xml:space="preserve">lockUser(blockedID: </w:t>
      </w:r>
      <w:r>
        <w:rPr>
          <w:rFonts w:ascii="Consolas" w:hAnsi="Consolas"/>
          <w:color w:val="000000"/>
        </w:rPr>
        <w:t>"USER_ID"</w:t>
      </w:r>
      <w:r w:rsidRPr="00A6162C">
        <w:rPr>
          <w:rFonts w:ascii="Consolas" w:hAnsi="Consolas"/>
          <w:color w:val="000000"/>
        </w:rPr>
        <w:t>, completion: @escaping (Bool) -&gt; Void</w:t>
      </w:r>
      <w:r>
        <w:rPr>
          <w:rFonts w:ascii="Consolas" w:hAnsi="Consolas"/>
          <w:color w:val="000000"/>
        </w:rPr>
        <w:t>)</w:t>
      </w:r>
      <w:r>
        <w:br/>
      </w:r>
    </w:p>
    <w:p w14:paraId="28604899" w14:textId="77777777" w:rsidR="00B03634" w:rsidRDefault="00B03634" w:rsidP="00B03634">
      <w:pPr>
        <w:numPr>
          <w:ilvl w:val="0"/>
          <w:numId w:val="23"/>
        </w:numPr>
        <w:spacing w:after="0"/>
      </w:pPr>
      <w:r>
        <w:rPr>
          <w:rFonts w:ascii="Cambria" w:hAnsi="Cambria"/>
          <w:b/>
          <w:color w:val="000000"/>
        </w:rPr>
        <w:t>Set Language</w:t>
      </w:r>
    </w:p>
    <w:p w14:paraId="10CDD07B" w14:textId="77777777" w:rsidR="00B03634" w:rsidRDefault="00B03634" w:rsidP="00B03634">
      <w:pPr>
        <w:spacing w:after="0"/>
        <w:ind w:left="360" w:firstLine="600"/>
        <w:rPr>
          <w:rFonts w:ascii="Consolas" w:hAnsi="Consolas"/>
          <w:color w:val="000000"/>
        </w:rPr>
      </w:pPr>
      <w:r w:rsidRPr="00A02B5A">
        <w:rPr>
          <w:rFonts w:ascii="Consolas" w:hAnsi="Consolas"/>
          <w:color w:val="000000"/>
        </w:rPr>
        <w:t>netAlo</w:t>
      </w:r>
      <w:r>
        <w:rPr>
          <w:rFonts w:ascii="Consolas" w:hAnsi="Consolas"/>
          <w:color w:val="000000"/>
        </w:rPr>
        <w:t>SDK.</w:t>
      </w:r>
      <w:r w:rsidRPr="00A6162C">
        <w:rPr>
          <w:rFonts w:ascii="Consolas" w:hAnsi="Consolas"/>
          <w:color w:val="000000"/>
        </w:rPr>
        <w:t>setLanguage(language: String)</w:t>
      </w:r>
    </w:p>
    <w:p w14:paraId="42C3A951" w14:textId="77777777" w:rsidR="00B03634" w:rsidRDefault="00B03634" w:rsidP="00B03634">
      <w:pPr>
        <w:spacing w:after="0"/>
        <w:ind w:left="120"/>
      </w:pPr>
    </w:p>
    <w:p w14:paraId="67436FD3" w14:textId="77777777" w:rsidR="00B03634" w:rsidRDefault="00B03634" w:rsidP="00B03634">
      <w:pPr>
        <w:spacing w:after="0"/>
        <w:ind w:left="120"/>
      </w:pPr>
    </w:p>
    <w:p w14:paraId="2125E4F8" w14:textId="77777777" w:rsidR="00B03634" w:rsidRDefault="00B03634" w:rsidP="00B03634">
      <w:pPr>
        <w:pStyle w:val="Heading2"/>
        <w:spacing w:after="0"/>
        <w:ind w:left="120"/>
      </w:pPr>
      <w:r>
        <w:rPr>
          <w:rFonts w:ascii="Cambria" w:hAnsi="Cambria"/>
          <w:color w:val="000000"/>
        </w:rPr>
        <w:t>6. Contact</w:t>
      </w:r>
    </w:p>
    <w:p w14:paraId="45CDC679" w14:textId="77777777" w:rsidR="00B03634" w:rsidRDefault="00B03634" w:rsidP="00B03634">
      <w:pPr>
        <w:spacing w:after="0"/>
        <w:ind w:left="120"/>
      </w:pPr>
      <w:r>
        <w:rPr>
          <w:rFonts w:ascii="Cambria" w:hAnsi="Cambria"/>
          <w:color w:val="000000"/>
        </w:rPr>
        <w:t xml:space="preserve">Email: </w:t>
      </w:r>
      <w:hyperlink r:id="rId11" w:history="1">
        <w:r w:rsidRPr="00BC1D00">
          <w:rPr>
            <w:rStyle w:val="Hyperlink"/>
            <w:rFonts w:ascii="Cambria" w:hAnsi="Cambria"/>
          </w:rPr>
          <w:t>sondh@netacom.vn</w:t>
        </w:r>
      </w:hyperlink>
    </w:p>
    <w:p w14:paraId="0243FBA2" w14:textId="77777777" w:rsidR="00B03634" w:rsidRDefault="00B03634" w:rsidP="00B03634">
      <w:pPr>
        <w:spacing w:after="0"/>
      </w:pPr>
      <w:r>
        <w:rPr>
          <w:rFonts w:ascii="Cambria" w:hAnsi="Cambria"/>
          <w:color w:val="000000"/>
        </w:rPr>
        <w:t xml:space="preserve">   iOS developer</w:t>
      </w:r>
    </w:p>
    <w:p w14:paraId="05192A01" w14:textId="77777777" w:rsidR="00B03634" w:rsidRDefault="00B03634" w:rsidP="00B03634">
      <w:pPr>
        <w:spacing w:after="0"/>
        <w:ind w:left="120"/>
      </w:pPr>
      <w:r>
        <w:rPr>
          <w:rFonts w:ascii="Cambria" w:hAnsi="Cambria"/>
          <w:color w:val="000000"/>
        </w:rPr>
        <w:t>Mobile: (+84) 906600132</w:t>
      </w:r>
    </w:p>
    <w:p w14:paraId="316D2C07" w14:textId="77777777" w:rsidR="00B03634" w:rsidRDefault="00B03634" w:rsidP="00B03634">
      <w:pPr>
        <w:spacing w:after="0"/>
      </w:pPr>
      <w:r>
        <w:br/>
      </w:r>
    </w:p>
    <w:p w14:paraId="443ED3D6" w14:textId="77777777" w:rsidR="00B03634" w:rsidRDefault="00B03634" w:rsidP="00B03634">
      <w:pPr>
        <w:spacing w:after="0"/>
        <w:ind w:left="120"/>
      </w:pPr>
      <w:r>
        <w:rPr>
          <w:rFonts w:ascii="Cambria" w:hAnsi="Cambria"/>
          <w:color w:val="000000"/>
        </w:rPr>
        <w:t>Headquarters:</w:t>
      </w:r>
    </w:p>
    <w:p w14:paraId="39519864" w14:textId="77777777" w:rsidR="00B03634" w:rsidRDefault="00B03634" w:rsidP="00B03634">
      <w:pPr>
        <w:spacing w:after="0"/>
        <w:ind w:left="120"/>
      </w:pPr>
      <w:r>
        <w:rPr>
          <w:rFonts w:ascii="Cambria" w:hAnsi="Cambria"/>
          <w:color w:val="000000"/>
        </w:rPr>
        <w:t>5 Dien Bien Phu St., Dien Bien Ward, Ba Dinh District, Hanoi City, Vietnam</w:t>
      </w:r>
    </w:p>
    <w:p w14:paraId="0A4FF5D2" w14:textId="77777777" w:rsidR="00B03634" w:rsidRDefault="00B03634" w:rsidP="00B03634">
      <w:pPr>
        <w:spacing w:after="0"/>
        <w:ind w:left="120"/>
      </w:pPr>
      <w:r>
        <w:br/>
      </w:r>
    </w:p>
    <w:p w14:paraId="38962353" w14:textId="77777777" w:rsidR="00B03634" w:rsidRDefault="00B03634" w:rsidP="00B03634">
      <w:pPr>
        <w:spacing w:after="0"/>
        <w:ind w:left="120"/>
      </w:pPr>
      <w:r>
        <w:rPr>
          <w:rFonts w:ascii="Cambria" w:hAnsi="Cambria"/>
          <w:color w:val="000000"/>
        </w:rPr>
        <w:t>Ho Chi Minh City Office:</w:t>
      </w:r>
    </w:p>
    <w:p w14:paraId="72D5FD2B" w14:textId="77777777" w:rsidR="00B03634" w:rsidRDefault="00B03634" w:rsidP="00B03634">
      <w:pPr>
        <w:spacing w:after="0"/>
        <w:ind w:left="120"/>
      </w:pPr>
      <w:r>
        <w:rPr>
          <w:rFonts w:ascii="Cambria" w:hAnsi="Cambria"/>
          <w:color w:val="000000"/>
        </w:rPr>
        <w:t>Ground Floor, Centre Point Tower, 106 Nguyen Van Troi St., Ward 8, Phu Nhuan District, HCMC, Vietnam.</w:t>
      </w:r>
    </w:p>
    <w:p w14:paraId="165E488B" w14:textId="77777777" w:rsidR="00B03634" w:rsidRDefault="00B03634" w:rsidP="00B03634">
      <w:pPr>
        <w:spacing w:after="0"/>
        <w:ind w:left="120"/>
      </w:pPr>
      <w:r>
        <w:br/>
      </w:r>
    </w:p>
    <w:p w14:paraId="3A11C1F5" w14:textId="77777777" w:rsidR="00B03634" w:rsidRDefault="00B03634" w:rsidP="00B03634">
      <w:pPr>
        <w:pStyle w:val="Heading2"/>
        <w:spacing w:after="0"/>
        <w:ind w:left="120"/>
      </w:pPr>
      <w:r>
        <w:rPr>
          <w:rFonts w:ascii="Cambria" w:hAnsi="Cambria"/>
          <w:color w:val="000000"/>
        </w:rPr>
        <w:t>7. Example</w:t>
      </w:r>
    </w:p>
    <w:p w14:paraId="564A9617" w14:textId="77777777" w:rsidR="00B03634" w:rsidRPr="00FD1867" w:rsidRDefault="00B03634" w:rsidP="00B03634">
      <w:pPr>
        <w:spacing w:after="0"/>
        <w:ind w:left="120"/>
        <w:rPr>
          <w:u w:val="single"/>
        </w:rPr>
      </w:pPr>
      <w:hyperlink r:id="rId12" w:history="1">
        <w:r w:rsidRPr="00FD1867">
          <w:rPr>
            <w:rFonts w:ascii="Cambria" w:hAnsi="Cambria"/>
            <w:color w:val="0000FF"/>
            <w:u w:val="single"/>
          </w:rPr>
          <w:t>https://github.com/Netacom-NetAlo/DLinkSDK-iOS-Demo</w:t>
        </w:r>
      </w:hyperlink>
    </w:p>
    <w:p w14:paraId="066CD224" w14:textId="77777777" w:rsidR="00B03634" w:rsidRDefault="00B03634" w:rsidP="00B03634">
      <w:pPr>
        <w:spacing w:after="0"/>
        <w:ind w:left="120"/>
      </w:pPr>
      <w:r>
        <w:br/>
      </w:r>
    </w:p>
    <w:p w14:paraId="17C66421" w14:textId="77777777" w:rsidR="00B03634" w:rsidRDefault="00B03634" w:rsidP="00B03634">
      <w:pPr>
        <w:spacing w:after="0"/>
        <w:ind w:left="120"/>
      </w:pPr>
      <w:r>
        <w:br/>
      </w:r>
    </w:p>
    <w:p w14:paraId="457DE7A8" w14:textId="77777777" w:rsidR="003E005C" w:rsidRPr="00B03634" w:rsidRDefault="003E005C" w:rsidP="00B03634">
      <w:bookmarkStart w:id="16" w:name="_GoBack"/>
      <w:bookmarkEnd w:id="16"/>
    </w:p>
    <w:sectPr w:rsidR="003E005C" w:rsidRPr="00B03634">
      <w:pgSz w:w="12240" w:h="15840" w:code="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enlo">
    <w:altName w:val="Arial"/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91B7D"/>
    <w:multiLevelType w:val="multilevel"/>
    <w:tmpl w:val="6EA6595E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D62A53"/>
    <w:multiLevelType w:val="multilevel"/>
    <w:tmpl w:val="DEBA3074"/>
    <w:lvl w:ilvl="0">
      <w:start w:val="1"/>
      <w:numFmt w:val="bullet"/>
      <w:lvlText w:val="o"/>
      <w:lvlJc w:val="left"/>
      <w:pPr>
        <w:ind w:left="9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4DE7B24"/>
    <w:multiLevelType w:val="multilevel"/>
    <w:tmpl w:val="E30E42E8"/>
    <w:lvl w:ilvl="0">
      <w:numFmt w:val="decimal"/>
      <w:lvlText w:val=""/>
      <w:lvlJc w:val="left"/>
    </w:lvl>
    <w:lvl w:ilvl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6ED5C30"/>
    <w:multiLevelType w:val="multilevel"/>
    <w:tmpl w:val="C48A5D5C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E73716C"/>
    <w:multiLevelType w:val="multilevel"/>
    <w:tmpl w:val="2B6633F6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40D5B03"/>
    <w:multiLevelType w:val="multilevel"/>
    <w:tmpl w:val="96747AC4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4982D47"/>
    <w:multiLevelType w:val="multilevel"/>
    <w:tmpl w:val="958A3606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A6124B3"/>
    <w:multiLevelType w:val="multilevel"/>
    <w:tmpl w:val="650C1BE8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35F2DEA"/>
    <w:multiLevelType w:val="multilevel"/>
    <w:tmpl w:val="41F251F8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AA54734"/>
    <w:multiLevelType w:val="multilevel"/>
    <w:tmpl w:val="AF1C3FA8"/>
    <w:lvl w:ilvl="0">
      <w:start w:val="1"/>
      <w:numFmt w:val="none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AB805AD"/>
    <w:multiLevelType w:val="multilevel"/>
    <w:tmpl w:val="C63A32A0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0D04FAB"/>
    <w:multiLevelType w:val="multilevel"/>
    <w:tmpl w:val="27E85F3A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5B35AB5"/>
    <w:multiLevelType w:val="multilevel"/>
    <w:tmpl w:val="3B9893FA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CFD6C0D"/>
    <w:multiLevelType w:val="multilevel"/>
    <w:tmpl w:val="EE000648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DC27239"/>
    <w:multiLevelType w:val="multilevel"/>
    <w:tmpl w:val="AEE64024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F33538A"/>
    <w:multiLevelType w:val="multilevel"/>
    <w:tmpl w:val="5692A7E0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0AA7E64"/>
    <w:multiLevelType w:val="multilevel"/>
    <w:tmpl w:val="14FC6CAC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FEF395A"/>
    <w:multiLevelType w:val="multilevel"/>
    <w:tmpl w:val="C1B618B4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FF230C9"/>
    <w:multiLevelType w:val="multilevel"/>
    <w:tmpl w:val="8A58C4B4"/>
    <w:lvl w:ilvl="0">
      <w:start w:val="1"/>
      <w:numFmt w:val="none"/>
      <w:lvlText w:val="%1."/>
      <w:lvlJc w:val="left"/>
      <w:pPr>
        <w:ind w:left="960" w:hanging="360"/>
      </w:pPr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6F53829"/>
    <w:multiLevelType w:val="multilevel"/>
    <w:tmpl w:val="92BCCA04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898106B"/>
    <w:multiLevelType w:val="multilevel"/>
    <w:tmpl w:val="20665FDE"/>
    <w:lvl w:ilvl="0">
      <w:start w:val="1"/>
      <w:numFmt w:val="none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ADD08D4"/>
    <w:multiLevelType w:val="multilevel"/>
    <w:tmpl w:val="B184BBFE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82639E4"/>
    <w:multiLevelType w:val="multilevel"/>
    <w:tmpl w:val="8A58C4B4"/>
    <w:lvl w:ilvl="0">
      <w:start w:val="1"/>
      <w:numFmt w:val="none"/>
      <w:lvlText w:val="%1."/>
      <w:lvlJc w:val="left"/>
      <w:pPr>
        <w:ind w:left="960" w:hanging="360"/>
      </w:pPr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BE73D96"/>
    <w:multiLevelType w:val="multilevel"/>
    <w:tmpl w:val="BA14167E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54821F9"/>
    <w:multiLevelType w:val="multilevel"/>
    <w:tmpl w:val="027EF9E6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7E9B6135"/>
    <w:multiLevelType w:val="multilevel"/>
    <w:tmpl w:val="DE0280A4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23"/>
  </w:num>
  <w:num w:numId="5">
    <w:abstractNumId w:val="11"/>
  </w:num>
  <w:num w:numId="6">
    <w:abstractNumId w:val="21"/>
  </w:num>
  <w:num w:numId="7">
    <w:abstractNumId w:val="13"/>
  </w:num>
  <w:num w:numId="8">
    <w:abstractNumId w:val="10"/>
  </w:num>
  <w:num w:numId="9">
    <w:abstractNumId w:val="17"/>
  </w:num>
  <w:num w:numId="10">
    <w:abstractNumId w:val="4"/>
  </w:num>
  <w:num w:numId="11">
    <w:abstractNumId w:val="24"/>
  </w:num>
  <w:num w:numId="12">
    <w:abstractNumId w:val="16"/>
  </w:num>
  <w:num w:numId="13">
    <w:abstractNumId w:val="15"/>
  </w:num>
  <w:num w:numId="14">
    <w:abstractNumId w:val="20"/>
  </w:num>
  <w:num w:numId="15">
    <w:abstractNumId w:val="5"/>
  </w:num>
  <w:num w:numId="16">
    <w:abstractNumId w:val="9"/>
  </w:num>
  <w:num w:numId="17">
    <w:abstractNumId w:val="12"/>
  </w:num>
  <w:num w:numId="18">
    <w:abstractNumId w:val="8"/>
  </w:num>
  <w:num w:numId="19">
    <w:abstractNumId w:val="6"/>
  </w:num>
  <w:num w:numId="20">
    <w:abstractNumId w:val="3"/>
  </w:num>
  <w:num w:numId="21">
    <w:abstractNumId w:val="25"/>
  </w:num>
  <w:num w:numId="22">
    <w:abstractNumId w:val="19"/>
  </w:num>
  <w:num w:numId="23">
    <w:abstractNumId w:val="14"/>
  </w:num>
  <w:num w:numId="24">
    <w:abstractNumId w:val="18"/>
  </w:num>
  <w:num w:numId="25">
    <w:abstractNumId w:val="22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220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3E005C"/>
    <w:rsid w:val="000D1E56"/>
    <w:rsid w:val="001531D3"/>
    <w:rsid w:val="001E5E7C"/>
    <w:rsid w:val="0024234F"/>
    <w:rsid w:val="00254932"/>
    <w:rsid w:val="00302A2F"/>
    <w:rsid w:val="00335B30"/>
    <w:rsid w:val="003E005C"/>
    <w:rsid w:val="004C0C5E"/>
    <w:rsid w:val="005602B5"/>
    <w:rsid w:val="00602BB6"/>
    <w:rsid w:val="00750B60"/>
    <w:rsid w:val="008166CF"/>
    <w:rsid w:val="0084758A"/>
    <w:rsid w:val="00892516"/>
    <w:rsid w:val="00903EE7"/>
    <w:rsid w:val="00972B75"/>
    <w:rsid w:val="00A02B5A"/>
    <w:rsid w:val="00A6162C"/>
    <w:rsid w:val="00A82284"/>
    <w:rsid w:val="00B03634"/>
    <w:rsid w:val="00B249FE"/>
    <w:rsid w:val="00BF7383"/>
    <w:rsid w:val="00D6314A"/>
    <w:rsid w:val="00DA437A"/>
    <w:rsid w:val="00E159DF"/>
    <w:rsid w:val="00E81DA0"/>
    <w:rsid w:val="00E961B9"/>
    <w:rsid w:val="00F02CEC"/>
    <w:rsid w:val="00FA334A"/>
    <w:rsid w:val="00FD1867"/>
    <w:rsid w:val="00FE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FCDE68"/>
  <w15:docId w15:val="{7DA8748B-6191-B24B-9B48-1CB4EC15C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72B75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472C4" w:themeColor="accent1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FD186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rsid w:val="00602B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pple.com/documentation/bundleresources/entitlements/com_apple_security_application-group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.apple.com/library/archive/documentation/General/Conceptual/DevPedia-CocoaCore/AppID.html" TargetMode="External"/><Relationship Id="rId12" Type="http://schemas.openxmlformats.org/officeDocument/2006/relationships/hyperlink" Target="https://github.com/Netacom-NetAlo/DLinkSDK-iOS-Dem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uides.cocoapods.org/using/using-cocoapods.html" TargetMode="External"/><Relationship Id="rId11" Type="http://schemas.openxmlformats.org/officeDocument/2006/relationships/hyperlink" Target="mailto:sondh@netacom.vn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developer.apple.com/documentation/usernotifications/setting_up_a_remote_notification_server/establishing_a_certificate-based_connection_to_apn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2841</Words>
  <Characters>16199</Characters>
  <Application>Microsoft Office Word</Application>
  <DocSecurity>0</DocSecurity>
  <Lines>134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doichan_thien_than@yahoo.com</cp:lastModifiedBy>
  <cp:revision>24</cp:revision>
  <dcterms:created xsi:type="dcterms:W3CDTF">2022-02-19T06:26:00Z</dcterms:created>
  <dcterms:modified xsi:type="dcterms:W3CDTF">2022-05-09T07:57:00Z</dcterms:modified>
</cp:coreProperties>
</file>